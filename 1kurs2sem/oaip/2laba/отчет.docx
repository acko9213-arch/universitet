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pStyle w:val="37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му «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Работа с файлами на языке 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5D3FAC41">
      <w:pPr>
        <w:pStyle w:val="2"/>
        <w:bidi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Цель работы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FCE520F">
      <w:pPr>
        <w:pStyle w:val="2"/>
        <w:bidi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Изучить основы работы с файлами в языке программирования Си, рассмотреть ключевые функции для чтения, записи и управления файлами, а также закрепить теоретические знания с помощью контрольных вопросов и ответов на них.</w:t>
      </w:r>
    </w:p>
    <w:p w14:paraId="116529FA">
      <w:pPr>
        <w:pStyle w:val="2"/>
        <w:bidi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Теоретические сведения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00000013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языке Си работа с файлами осуществляется с помощью функций стандартной библиотеки, объявленных в заголовочном файле &lt;stdio.h&gt;. Файлы представляют собой последовательности байтов, хранящиеся на носителе информации.</w:t>
      </w:r>
    </w:p>
    <w:p w14:paraId="00000014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000015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Типы файлов</w:t>
      </w:r>
    </w:p>
    <w:p w14:paraId="00000016">
      <w:p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 различают два основных типа файлов:</w:t>
      </w:r>
    </w:p>
    <w:p w14:paraId="00000017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Текстовые файлы</w:t>
      </w:r>
      <w:r>
        <w:rPr>
          <w:rFonts w:hint="default" w:ascii="Times New Roman" w:hAnsi="Times New Roman" w:cs="Times New Roman"/>
          <w:sz w:val="28"/>
          <w:szCs w:val="28"/>
        </w:rPr>
        <w:t> - состоят из строк символов, разделенных символами перевода строки</w:t>
      </w:r>
    </w:p>
    <w:p w14:paraId="00000018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Бинарные файлы</w:t>
      </w:r>
      <w:r>
        <w:rPr>
          <w:rFonts w:hint="default" w:ascii="Times New Roman" w:hAnsi="Times New Roman" w:cs="Times New Roman"/>
          <w:sz w:val="28"/>
          <w:szCs w:val="28"/>
        </w:rPr>
        <w:t> - содержат данные в том виде, в котором они хранятся в памяти</w:t>
      </w:r>
    </w:p>
    <w:p w14:paraId="00000019">
      <w:pPr>
        <w:spacing w:after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00001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Потоки (streams)</w:t>
      </w:r>
    </w:p>
    <w:p w14:paraId="000000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 работа с файлами осуществляется через концепцию потоков. Поток - это абстракция, представляющая источник или приемник данных. При открытии файла создается поток, который связывается с этим файлом.</w:t>
      </w:r>
    </w:p>
    <w:p w14:paraId="0000001C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операции с файлами</w:t>
      </w:r>
    </w:p>
    <w:p w14:paraId="0000001D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Открытие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файла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:</w:t>
      </w:r>
    </w:p>
    <w:p w14:paraId="0000001E">
      <w:pPr>
        <w:spacing w:after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 FILE *fopen(const char *filename, const char *mode)</w:t>
      </w:r>
    </w:p>
    <w:p w14:paraId="0000001F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Закрытие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файла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:</w:t>
      </w:r>
    </w:p>
    <w:p w14:paraId="00000020">
      <w:pPr>
        <w:spacing w:after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 int fclose(FILE *stream)</w:t>
      </w:r>
    </w:p>
    <w:p w14:paraId="00000021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Чтение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:</w:t>
      </w:r>
    </w:p>
    <w:p w14:paraId="00000022">
      <w:pPr>
        <w:spacing w:after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 fscanf(), fgetc(), fgets(), fread()</w:t>
      </w:r>
    </w:p>
    <w:p w14:paraId="00000023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Запись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:</w:t>
      </w:r>
    </w:p>
    <w:p w14:paraId="00000024">
      <w:pPr>
        <w:spacing w:after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 fprintf(), fputc(), fputs(), fwrite()</w:t>
      </w:r>
    </w:p>
    <w:p w14:paraId="00000025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Позиционирование</w:t>
      </w:r>
      <w:r>
        <w:rPr>
          <w:rFonts w:hint="default" w:ascii="Times New Roman" w:hAnsi="Times New Roman" w:cs="Times New Roman"/>
          <w:sz w:val="28"/>
          <w:szCs w:val="28"/>
        </w:rPr>
        <w:t> :</w:t>
      </w:r>
    </w:p>
    <w:p w14:paraId="00000026">
      <w:pPr>
        <w:spacing w:after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fseek(), ftell(), rewind()</w:t>
      </w:r>
    </w:p>
    <w:p w14:paraId="00000027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Проверка состояния</w:t>
      </w:r>
      <w:r>
        <w:rPr>
          <w:rFonts w:hint="default" w:ascii="Times New Roman" w:hAnsi="Times New Roman" w:cs="Times New Roman"/>
          <w:sz w:val="28"/>
          <w:szCs w:val="28"/>
        </w:rPr>
        <w:t> :</w:t>
      </w:r>
    </w:p>
    <w:p w14:paraId="00000028">
      <w:pPr>
        <w:spacing w:after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feof(), ferror()</w:t>
      </w:r>
    </w:p>
    <w:p w14:paraId="00000029">
      <w:pPr>
        <w:spacing w:after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00002A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Режимы открытия файлов</w:t>
      </w:r>
    </w:p>
    <w:p w14:paraId="0000002B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"r" - чтение (файл должен существовать)</w:t>
      </w:r>
    </w:p>
    <w:p w14:paraId="0000002C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"w" - запись (файл создается или перезаписывается)</w:t>
      </w:r>
    </w:p>
    <w:p w14:paraId="0000002D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"a" - добавление в конец (файл создается если не существует)</w:t>
      </w:r>
    </w:p>
    <w:p w14:paraId="0000002E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"r+" - чтение и запись (файл должен существовать)</w:t>
      </w:r>
    </w:p>
    <w:p w14:paraId="0000002F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"w+" - чтение и запись (файл создается или перезаписывается)</w:t>
      </w:r>
    </w:p>
    <w:p w14:paraId="00000030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"a+" - чтение и добавление (файл создается если не существует)</w:t>
      </w:r>
    </w:p>
    <w:p w14:paraId="00000031">
      <w:pPr>
        <w:spacing w:after="0"/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бинарных файлов к режиму добавляется "b" (например, "rb", "wb+").</w:t>
      </w:r>
    </w:p>
    <w:p w14:paraId="00000032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00000033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Обработка ошибок</w:t>
      </w:r>
    </w:p>
    <w:p w14:paraId="00000034">
      <w:p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работе с файлами важно проверять:</w:t>
      </w:r>
    </w:p>
    <w:p w14:paraId="00000035">
      <w:pPr>
        <w:numPr>
          <w:ilvl w:val="0"/>
          <w:numId w:val="4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Успешность открытия файла (возвращаемое значение fopen())</w:t>
      </w:r>
    </w:p>
    <w:p w14:paraId="00000036">
      <w:pPr>
        <w:numPr>
          <w:ilvl w:val="0"/>
          <w:numId w:val="4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Ошибки ввода-вывода (функция ferror())</w:t>
      </w:r>
    </w:p>
    <w:p w14:paraId="00000037">
      <w:pPr>
        <w:numPr>
          <w:ilvl w:val="0"/>
          <w:numId w:val="4"/>
        </w:num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Достижение конца файла (функция feof())</w:t>
      </w:r>
    </w:p>
    <w:p w14:paraId="270C47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7683C46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>Задание 1</w:t>
      </w:r>
    </w:p>
    <w:p w14:paraId="1C0399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6E83B6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&lt;stdio.h&gt;</w:t>
      </w:r>
    </w:p>
    <w:p w14:paraId="4A235F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729EF8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5AFA26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96F44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FILE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 old, *nov;</w:t>
      </w:r>
    </w:p>
    <w:p w14:paraId="63330B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k, size;</w:t>
      </w:r>
    </w:p>
    <w:p w14:paraId="587A75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errno_t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err,err1;</w:t>
      </w:r>
    </w:p>
    <w:p w14:paraId="754559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err=fopen_s(&amp;old,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"z1.txt"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46159C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(err != 0)</w:t>
      </w:r>
    </w:p>
    <w:p w14:paraId="75B741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9DB99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perror(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"ошибка открытия z1.txt"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81755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EXIT_FAILURE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92BFD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6D5C0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err1=fopen_s(&amp;nov,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"nov.txt"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"w"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52E3B0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(err1 != 0)</w:t>
      </w:r>
    </w:p>
    <w:p w14:paraId="68A834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5FCF9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perror(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"ошибка создания nov.txt"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F5602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EXIT_FAILURE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6FCE6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60D30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(old ==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EXIT_FAILURE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B32A5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fscanf_s(old,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"%d"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&amp;size);</w:t>
      </w:r>
    </w:p>
    <w:p w14:paraId="28A658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"Размер матрицы %d. Введите k равный: (1-%d):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size, size);</w:t>
      </w:r>
    </w:p>
    <w:p w14:paraId="07360A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22886B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fprintf(nov,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"%d\n"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1);</w:t>
      </w:r>
    </w:p>
    <w:p w14:paraId="2BD69F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d;</w:t>
      </w:r>
    </w:p>
    <w:p w14:paraId="5D9C75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size; i++) {</w:t>
      </w:r>
    </w:p>
    <w:p w14:paraId="2746DC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1; j &lt;= size; j++) {</w:t>
      </w:r>
    </w:p>
    <w:p w14:paraId="7E1BC5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(fscanf_s(old,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"%lf"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&amp;d) !=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EOF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{</w:t>
      </w:r>
    </w:p>
    <w:p w14:paraId="5C8D89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(j == k) {</w:t>
      </w:r>
    </w:p>
    <w:p w14:paraId="74C652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    fprintf(nov,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"%.1f\n"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d);</w:t>
      </w:r>
    </w:p>
    <w:p w14:paraId="0D06DD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}</w:t>
      </w:r>
    </w:p>
    <w:p w14:paraId="39B2EB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18743B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{</w:t>
      </w:r>
    </w:p>
    <w:p w14:paraId="22F755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"Не хватило чисел для матрицы  %dx%d\n"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size, size);</w:t>
      </w:r>
    </w:p>
    <w:p w14:paraId="62F71A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C8238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6BCDAD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05513E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55295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"Столбец записан"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B1B55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fclose(old);</w:t>
      </w:r>
    </w:p>
    <w:p w14:paraId="5F7878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fclose(nov);</w:t>
      </w:r>
    </w:p>
    <w:p w14:paraId="449A22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5709D3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F2F0A9A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Задание 2</w:t>
      </w:r>
    </w:p>
    <w:p w14:paraId="4CAE60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0777EB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&lt;stdio.h&gt;</w:t>
      </w:r>
    </w:p>
    <w:p w14:paraId="5FBE54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3DE06F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78261C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636E86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buffer[256];</w:t>
      </w:r>
    </w:p>
    <w:p w14:paraId="1DC2BE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FILE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 old, * nov;</w:t>
      </w:r>
    </w:p>
    <w:p w14:paraId="58806D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k;</w:t>
      </w:r>
    </w:p>
    <w:p w14:paraId="74EEEA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errno_t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err, err1;</w:t>
      </w:r>
    </w:p>
    <w:p w14:paraId="776AD8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err = fopen_s(&amp;old,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"F1.txt"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73747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(err != 0)</w:t>
      </w:r>
    </w:p>
    <w:p w14:paraId="7D54B2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610AE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perror(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"ошибка открытия F1.txt"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60D4FC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EXIT_FAILURE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5BEDF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6176E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err1 = fopen_s(&amp;nov,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"F2.txt"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"w"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74572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(err1 != 0)</w:t>
      </w:r>
    </w:p>
    <w:p w14:paraId="1EE4E2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42787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perror(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"ошибка создания F2.txt"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6FB1B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EXIT_FAILURE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15532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D6CB3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строку с которой хотите начать выводить:"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98BAF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28BD3A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(k &lt;= 0 ) {</w:t>
      </w:r>
    </w:p>
    <w:p w14:paraId="2F6769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"Номер строки должен быть больше 0"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65570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1;</w:t>
      </w:r>
    </w:p>
    <w:p w14:paraId="2AC07C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7EE08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1; i &lt; k; i++) {</w:t>
      </w:r>
    </w:p>
    <w:p w14:paraId="33FA2C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(fgets(buffer,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(buffer), old) ==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DDE62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0995B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3; i++) {</w:t>
      </w:r>
    </w:p>
    <w:p w14:paraId="5C0768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(fgets(buffer,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(buffer), old) !=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{</w:t>
      </w:r>
    </w:p>
    <w:p w14:paraId="3224EF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fputs(buffer, nov);</w:t>
      </w:r>
    </w:p>
    <w:p w14:paraId="0DF40A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5A916C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{</w:t>
      </w:r>
    </w:p>
    <w:p w14:paraId="386443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</w:p>
    <w:p w14:paraId="235510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3517AF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B5377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"Файл создан"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30BAC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fclose(old);</w:t>
      </w:r>
    </w:p>
    <w:p w14:paraId="03400B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fclose(nov);</w:t>
      </w:r>
    </w:p>
    <w:p w14:paraId="10C35A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457F65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3459D8D">
      <w:pPr>
        <w:pStyle w:val="2"/>
        <w:bidi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Вывод: </w:t>
      </w:r>
    </w:p>
    <w:p w14:paraId="62338408">
      <w:pPr>
        <w:pStyle w:val="2"/>
        <w:bidi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Изучи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основы работы с файлами в языке программирования Си, рассмотре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ключевые функции для чтения, записи и управления файлами, а также закрепи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теоретические знания с помощью контрольных вопросов и ответов на них.</w:t>
      </w:r>
    </w:p>
    <w:p w14:paraId="358C73C2">
      <w:pPr>
        <w:numPr>
          <w:ilvl w:val="0"/>
          <w:numId w:val="0"/>
        </w:numPr>
        <w:rPr>
          <w:rFonts w:hint="default"/>
        </w:rPr>
      </w:pPr>
    </w:p>
    <w:p w14:paraId="00000115">
      <w:pPr>
        <w:pStyle w:val="3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0880280"/>
      <w:bookmarkStart w:id="1" w:name="_Hlk19758692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  <w:bookmarkEnd w:id="0"/>
    </w:p>
    <w:p w14:paraId="00000116">
      <w:pPr>
        <w:spacing w:after="0"/>
        <w:ind w:firstLine="709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117">
      <w:pPr>
        <w:numPr>
          <w:ilvl w:val="0"/>
          <w:numId w:val="5"/>
        </w:num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Какая функция используется для открытия файла в языке Си и какие параметры она принимает?</w:t>
      </w:r>
    </w:p>
    <w:p w14:paraId="4E6D016B">
      <w:pPr>
        <w:numPr>
          <w:ilvl w:val="0"/>
          <w:numId w:val="0"/>
        </w:num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B4365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открытия используется функция</w:t>
      </w:r>
    </w:p>
    <w:p w14:paraId="5C1B24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fopen (или её безопасная версия fopen_s). *</w:t>
      </w:r>
    </w:p>
    <w:p w14:paraId="686155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Параметры: </w:t>
      </w:r>
    </w:p>
    <w:p w14:paraId="587C7400"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filename — строка с путем к файлу. </w:t>
      </w:r>
    </w:p>
    <w:p w14:paraId="3BFA3846"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mode — режим доступа (например, "r" — чтение, "w" — запись). </w:t>
      </w:r>
    </w:p>
    <w:p w14:paraId="473C113C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Возвращает: Указатель на структуру FILE. Если файл не открылся, вернет NULL.</w:t>
      </w:r>
    </w:p>
    <w:p w14:paraId="6F37E8AC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8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Чем отличаются текстовые и бинарные файлы при работе с ними в Си?</w:t>
      </w:r>
    </w:p>
    <w:p w14:paraId="5AEFD26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14B3406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Текстовые ("r", "w"): Данные хранятся как ASCII-символы. </w:t>
      </w:r>
    </w:p>
    <w:p w14:paraId="3F5BD73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Число 100 в файле — это три символа ('1', '0', '0'). </w:t>
      </w:r>
    </w:p>
    <w:p w14:paraId="7FE7BD96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чтении С может автоматически заменять символы конца строки (например, \r\n превращать в \n).</w:t>
      </w:r>
    </w:p>
    <w:p w14:paraId="4D671F3D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Бинарные (`"rb"`, `"wb"`): Данные пишутся «как есть» в памяти. Число 100 в бинарном виде займет столько байт, сколько весит int (обычно 4). Это быстрее и компактнее, но такой файл нельзя прочитать в Блокноте.</w:t>
      </w:r>
    </w:p>
    <w:p w14:paraId="2D5F3E1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9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правильно закрыть файл после работы с ним и почему это важно?</w:t>
      </w:r>
    </w:p>
    <w:p w14:paraId="34D0E04F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30F71D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 закрывается функцией fclose(file_pointer);. * Почему это важно: 1. Освобождение памяти: Система выделяет ресурсы под открытый файл. 2. Сохранение данных: Данные сначала пишутся в буфер (память), а не на диск. Если не закрыть файл, часть данных может просто «испариться».</w:t>
      </w:r>
    </w:p>
    <w:p w14:paraId="2B794BA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1673CDBF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Какие функции используются для чтения из файла и в чем их различия?</w:t>
      </w:r>
    </w:p>
    <w:p w14:paraId="38C62E73"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696243"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Fgetc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ч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итает 1 символ. </w:t>
      </w:r>
    </w:p>
    <w:p w14:paraId="175C1FFC"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Fgets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Читает целую строку текста.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783F4D8A"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Fscanf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Читает данные по формату (например, числа %d). </w:t>
      </w:r>
    </w:p>
    <w:p w14:paraId="50BFF8A9"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Fread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Читает блок байтов (обычно для бинарных файлов). </w:t>
      </w:r>
    </w:p>
    <w:p w14:paraId="4382AB13"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00011B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определить, достигнут ли конец файла при чтении?</w:t>
      </w:r>
    </w:p>
    <w:p w14:paraId="519DEDA8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4C5B9668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feof(fp): Функция возвращает "истину", если мы попытались прочитать данные за пределами файла. </w:t>
      </w:r>
    </w:p>
    <w:p w14:paraId="79CF00EA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функций: Большинство функций сами сигнализируют о конце: fgetc возвращает константу EOF, fgets возвращает NULL, а fscanf возвращает количество успешно считанных элементов (меньше ожидаемого).</w:t>
      </w:r>
    </w:p>
    <w:p w14:paraId="72DAC23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C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такое файловый указатель и как с ним работать?</w:t>
      </w:r>
    </w:p>
    <w:p w14:paraId="36FD434C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6BE8C91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Это «курсор», который указывает на текущую позицию в файле. </w:t>
      </w:r>
    </w:p>
    <w:p w14:paraId="417A578E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Когда ты читаешь или пишешь, этот указатель автоматически сдвигается вперед. </w:t>
      </w:r>
    </w:p>
    <w:p w14:paraId="13336DC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ним работают через специальные функции перемещения, такие как fseek (прыжок в нужное место) и ftell (узнать текущую позицию).</w:t>
      </w:r>
    </w:p>
    <w:p w14:paraId="537CE60F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D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обрабатывать ошибки при работе с файлами?</w:t>
      </w:r>
    </w:p>
    <w:p w14:paraId="6E5C6158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каждой важной операции (особенно fopen) нужно проверять результат: </w:t>
      </w:r>
    </w:p>
    <w:p w14:paraId="6B61B25A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980" cy="1343025"/>
            <wp:effectExtent l="0" t="0" r="7620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EB5D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Также есть функция ferror(fp), которая проверяет, не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произошёл</w:t>
      </w:r>
      <w:r>
        <w:rPr>
          <w:rFonts w:hint="default" w:ascii="Times New Roman" w:hAnsi="Times New Roman" w:cs="Times New Roman"/>
          <w:sz w:val="28"/>
          <w:szCs w:val="28"/>
        </w:rPr>
        <w:t xml:space="preserve"> ли сбой во время чтения или записи.</w:t>
      </w:r>
    </w:p>
    <w:p w14:paraId="48D38965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E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 чем разница между режимами "w" и "a" при открытии файла?</w:t>
      </w:r>
    </w:p>
    <w:p w14:paraId="70970E5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3EE7FCD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"w" (write): Создает новый файл. Внимание: если файл уже существовал, его содержимое будет полностью стерто! </w:t>
      </w:r>
    </w:p>
    <w:p w14:paraId="2BF0355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"a" (append): Дозапись. Открывает файл и ставит курсор в самый конец. Старые данные сохраняются, новые пишутся следом.</w:t>
      </w:r>
    </w:p>
    <w:p w14:paraId="3F29435D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bookmarkStart w:id="2" w:name="_GoBack"/>
      <w:bookmarkEnd w:id="2"/>
    </w:p>
    <w:p w14:paraId="0000011F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записывать данные в файл в языке Си?</w:t>
      </w:r>
    </w:p>
    <w:p w14:paraId="22A09376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5BBCAED0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записи используются функции-зеркала функций чтения:</w:t>
      </w:r>
    </w:p>
    <w:p w14:paraId="51F6CD79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fputc(char, fp)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запись символа. </w:t>
      </w:r>
    </w:p>
    <w:p w14:paraId="461F1DE5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fputs(str, fp)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запись строки.</w:t>
      </w:r>
    </w:p>
    <w:p w14:paraId="11BC501E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fprintf(fp, format, ...)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запись по формату (как printf). </w:t>
      </w:r>
    </w:p>
    <w:p w14:paraId="2188AB00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fwrite(ptr, size, count, fp)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запись сырых байтов.</w:t>
      </w:r>
    </w:p>
    <w:p w14:paraId="459DEFB0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134682E2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такое буферизация при работе с файлами и какие виды буферизации существуют?</w:t>
      </w:r>
      <w:bookmarkEnd w:id="1"/>
    </w:p>
    <w:p w14:paraId="64DD4E5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F76FF69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Буферизация — это процесс временного хранения данных в специальной области памяти (буфере) при их передаче между устройствами или программами, работающими с разной скоростью</w:t>
      </w:r>
    </w:p>
    <w:p w14:paraId="4129E3FA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 не пишет на жесткий диск каждый отдельный символ (это очень медленно). Вместо этого он накапливает данные в буфере (промежуточной памяти) и сбрасывает их на диск «пачкой». </w:t>
      </w:r>
    </w:p>
    <w:p w14:paraId="3B0C26A2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Виды буферизации: </w:t>
      </w:r>
    </w:p>
    <w:p w14:paraId="201B3206">
      <w:pPr>
        <w:numPr>
          <w:ilvl w:val="0"/>
          <w:numId w:val="7"/>
        </w:numPr>
        <w:spacing w:after="0" w:line="278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Полная: сброс только когда буфер заполнится. </w:t>
      </w:r>
    </w:p>
    <w:p w14:paraId="3AF7DFC1">
      <w:pPr>
        <w:numPr>
          <w:ilvl w:val="0"/>
          <w:numId w:val="7"/>
        </w:numPr>
        <w:spacing w:after="0" w:line="278" w:lineRule="auto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Построчная: сброс при встрече символа \n (часто для консоли). </w:t>
      </w:r>
    </w:p>
    <w:p w14:paraId="2DDCCE60">
      <w:pPr>
        <w:numPr>
          <w:ilvl w:val="0"/>
          <w:numId w:val="0"/>
        </w:numPr>
        <w:spacing w:after="0" w:line="278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3. Без буферизации: запись идет на диск мгновенно (медленно, но надежно). Принудительно очистить буфер можно функцией fflush(fp).</w:t>
      </w:r>
    </w:p>
    <w:p w14:paraId="499230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E32F3B"/>
    <w:multiLevelType w:val="singleLevel"/>
    <w:tmpl w:val="33E32F3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735DF06"/>
    <w:multiLevelType w:val="singleLevel"/>
    <w:tmpl w:val="3735DF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A3C321E"/>
    <w:multiLevelType w:val="singleLevel"/>
    <w:tmpl w:val="3A3C321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86816AF"/>
    <w:rsid w:val="0F3762E9"/>
    <w:rsid w:val="173E21CB"/>
    <w:rsid w:val="23823BA5"/>
    <w:rsid w:val="2E2942C9"/>
    <w:rsid w:val="30C618AF"/>
    <w:rsid w:val="34066F71"/>
    <w:rsid w:val="39484202"/>
    <w:rsid w:val="3E1A0FB9"/>
    <w:rsid w:val="50A27F2A"/>
    <w:rsid w:val="671E3CC9"/>
    <w:rsid w:val="6B8D54B0"/>
    <w:rsid w:val="6C8360CC"/>
    <w:rsid w:val="7337224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apple-converted-space"/>
    <w:basedOn w:val="11"/>
    <w:qFormat/>
    <w:uiPriority w:val="0"/>
  </w:style>
  <w:style w:type="paragraph" w:customStyle="1" w:styleId="37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</Words>
  <Characters>291</Characters>
  <Lines>2</Lines>
  <Paragraphs>1</Paragraphs>
  <TotalTime>1</TotalTime>
  <ScaleCrop>false</ScaleCrop>
  <LinksUpToDate>false</LinksUpToDate>
  <CharactersWithSpaces>340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2026-02-16T20:34:45Z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14CBD41CA5D8455EB80061A04501AB42_12</vt:lpwstr>
  </property>
</Properties>
</file>