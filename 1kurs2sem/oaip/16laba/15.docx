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6C997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Белорусский государственный технологический университет</w:t>
      </w:r>
    </w:p>
    <w:p w14:paraId="17471BB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Факультет информационных технологий</w:t>
      </w:r>
    </w:p>
    <w:p w14:paraId="1DFF97B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Кафедра программной инженерии</w:t>
      </w:r>
    </w:p>
    <w:p w14:paraId="716B5B6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E9F8E03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A17D71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FA36A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B3C150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FF1A3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79D68B4">
      <w:pPr>
        <w:jc w:val="center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Лабораторная работа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15</w:t>
      </w:r>
    </w:p>
    <w:p w14:paraId="3CC6882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 дисциплине «Основы алгоритмизации и программирования»</w:t>
      </w:r>
    </w:p>
    <w:p w14:paraId="2760F916">
      <w:pPr>
        <w:pStyle w:val="42"/>
        <w:shd w:val="clear" w:color="auto" w:fill="auto"/>
        <w:tabs>
          <w:tab w:val="left" w:pos="426"/>
          <w:tab w:val="left" w:pos="993"/>
        </w:tabs>
        <w:spacing w:before="0" w:line="360" w:lineRule="auto"/>
        <w:ind w:firstLine="0"/>
        <w:jc w:val="center"/>
        <w:rPr>
          <w:rFonts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 тему «</w:t>
      </w:r>
      <w:r>
        <w:rPr>
          <w:b w:val="0"/>
          <w:bCs w:val="0"/>
          <w:sz w:val="32"/>
          <w:szCs w:val="32"/>
        </w:rPr>
        <w:t xml:space="preserve"> Анализ алгоритмов сортировок </w:t>
      </w:r>
      <w:r>
        <w:rPr>
          <w:rFonts w:cs="Times New Roman"/>
          <w:b w:val="0"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»</w:t>
      </w:r>
    </w:p>
    <w:p w14:paraId="4E408314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BF178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9973FC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5A76597B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953B9A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C04DEDA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11E6461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4A1B7B41">
      <w:pPr>
        <w:ind w:left="504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Выполнил:</w:t>
      </w:r>
    </w:p>
    <w:p w14:paraId="1B544E79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Студент 1 курса 7 группы</w:t>
      </w:r>
    </w:p>
    <w:p w14:paraId="0C5333FA">
      <w:pPr>
        <w:ind w:firstLine="5460" w:firstLineChars="195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Яцко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Антон Игоревич</w:t>
      </w:r>
    </w:p>
    <w:p w14:paraId="6EFDC44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                                                                       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Преподаватель: Белодед Н.И.</w:t>
      </w:r>
    </w:p>
    <w:p w14:paraId="185EC1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63483F6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7B7354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3A82E3F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Минск 202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</w:t>
      </w:r>
    </w:p>
    <w:p w14:paraId="0BF5E459">
      <w:pPr>
        <w:ind w:firstLine="445"/>
        <w:rPr>
          <w:rFonts w:hint="default" w:ascii="Cascadia Mono" w:hAnsi="Cascadia Mono" w:eastAsia="Cascadia Mono"/>
          <w:color w:val="000000"/>
          <w:sz w:val="19"/>
          <w:szCs w:val="24"/>
          <w:highlight w:val="white"/>
          <w:lang w:val="ru-RU" w:eastAsia="ru-RU"/>
        </w:rPr>
      </w:pPr>
    </w:p>
    <w:p w14:paraId="3900CE0D">
      <w:pPr>
        <w:pStyle w:val="3"/>
        <w:jc w:val="left"/>
        <w:rPr>
          <w:lang w:eastAsia="ru-RU"/>
        </w:rPr>
      </w:pPr>
      <w:bookmarkStart w:id="0" w:name="_Toc1"/>
      <w:r>
        <w:rPr>
          <w:lang w:eastAsia="ru-RU"/>
        </w:rPr>
        <w:t>Цель</w:t>
      </w:r>
      <w:bookmarkEnd w:id="0"/>
    </w:p>
    <w:p w14:paraId="0000000D">
      <w:pPr>
        <w:pStyle w:val="42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Изучить:</w:t>
      </w:r>
    </w:p>
    <w:p w14:paraId="0000000E">
      <w:pPr>
        <w:numPr>
          <w:ilvl w:val="0"/>
          <w:numId w:val="1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Структуру бинарных деревьев и их применение для хранения и обработки данных</w:t>
      </w:r>
    </w:p>
    <w:p w14:paraId="0000000F">
      <w:pPr>
        <w:numPr>
          <w:ilvl w:val="0"/>
          <w:numId w:val="1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Базовые алгоритмы сортировки:</w:t>
      </w:r>
    </w:p>
    <w:p w14:paraId="00000010">
      <w:pPr>
        <w:numPr>
          <w:ilvl w:val="1"/>
          <w:numId w:val="1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Пузырьковая сортировка (Bubble sort)</w:t>
      </w:r>
    </w:p>
    <w:p w14:paraId="00000011">
      <w:pPr>
        <w:numPr>
          <w:ilvl w:val="1"/>
          <w:numId w:val="1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Сортировка выбором (Selection sort)</w:t>
      </w:r>
    </w:p>
    <w:p w14:paraId="00000012">
      <w:pPr>
        <w:numPr>
          <w:ilvl w:val="1"/>
          <w:numId w:val="1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Сортировка вставками (Insertion sort)</w:t>
      </w:r>
    </w:p>
    <w:p w14:paraId="00000013">
      <w:pPr>
        <w:numPr>
          <w:ilvl w:val="0"/>
          <w:numId w:val="1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Сравнение эффективности разных алгоритмов</w:t>
      </w:r>
    </w:p>
    <w:p w14:paraId="00000014">
      <w:pPr>
        <w:pStyle w:val="3"/>
        <w:jc w:val="center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bookmarkStart w:id="1" w:name="_Toc2"/>
      <w:r>
        <w:rPr>
          <w:lang w:eastAsia="ru-RU"/>
        </w:rPr>
        <w:t>Краткие теоретические сведения</w:t>
      </w:r>
      <w:bookmarkEnd w:id="1"/>
    </w:p>
    <w:p w14:paraId="00000015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Бинарные деревья в C++</w:t>
      </w:r>
    </w:p>
    <w:p w14:paraId="00000016">
      <w:p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Бинарное дерево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 - </w:t>
      </w: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структура данных, где каждый узел имеет не более двух потомков.</w:t>
      </w:r>
    </w:p>
    <w:p w14:paraId="00000017">
      <w:p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Основные понятия:</w:t>
      </w:r>
    </w:p>
    <w:p w14:paraId="00000018">
      <w:pPr>
        <w:numPr>
          <w:ilvl w:val="0"/>
          <w:numId w:val="2"/>
        </w:num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Корень (root) - </w:t>
      </w: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начальный узел</w:t>
      </w:r>
    </w:p>
    <w:p w14:paraId="00000019">
      <w:pPr>
        <w:numPr>
          <w:ilvl w:val="0"/>
          <w:numId w:val="2"/>
        </w:num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Листья (leaves) - </w:t>
      </w: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узлы без потомков</w:t>
      </w:r>
    </w:p>
    <w:p w14:paraId="0000001A">
      <w:pPr>
        <w:numPr>
          <w:ilvl w:val="0"/>
          <w:numId w:val="2"/>
        </w:num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Глубина узла - </w:t>
      </w: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длина пути от корня</w:t>
      </w:r>
    </w:p>
    <w:p w14:paraId="0000001B">
      <w:pPr>
        <w:numPr>
          <w:ilvl w:val="0"/>
          <w:numId w:val="2"/>
        </w:num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 xml:space="preserve">Высота дерева </w:t>
      </w: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- максимальная глубина</w:t>
      </w:r>
    </w:p>
    <w:p w14:paraId="0000001C">
      <w:p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Бинарное дерево поиска (BST):</w:t>
      </w:r>
    </w:p>
    <w:p w14:paraId="0000001D">
      <w:pPr>
        <w:numPr>
          <w:ilvl w:val="0"/>
          <w:numId w:val="3"/>
        </w:num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Левый потомок ≤ родительский узел</w:t>
      </w:r>
    </w:p>
    <w:p w14:paraId="0000001E">
      <w:pPr>
        <w:numPr>
          <w:ilvl w:val="0"/>
          <w:numId w:val="3"/>
        </w:num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Правый потомок &gt; родительский узел</w:t>
      </w:r>
    </w:p>
    <w:p w14:paraId="0000001F">
      <w:p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</w:p>
    <w:p w14:paraId="00000020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Алгоритмы сортировки</w:t>
      </w:r>
    </w:p>
    <w:p w14:paraId="00000021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</w:p>
    <w:p w14:paraId="00000022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Пузырьковая сортировка (Bubble Sort)</w:t>
      </w:r>
    </w:p>
    <w:p w14:paraId="00000023">
      <w:p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Принцип работы:</w:t>
      </w:r>
    </w:p>
    <w:p w14:paraId="00000024">
      <w:pPr>
        <w:numPr>
          <w:ilvl w:val="0"/>
          <w:numId w:val="4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Попарно сравнивает соседние элементы</w:t>
      </w:r>
    </w:p>
    <w:p w14:paraId="00000025">
      <w:pPr>
        <w:numPr>
          <w:ilvl w:val="0"/>
          <w:numId w:val="4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Если порядок неправильный - меняет их местами</w:t>
      </w:r>
    </w:p>
    <w:p w14:paraId="00000026">
      <w:pPr>
        <w:numPr>
          <w:ilvl w:val="0"/>
          <w:numId w:val="4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Процесс повторяется, пока массив не будет отсортирован</w:t>
      </w:r>
    </w:p>
    <w:p w14:paraId="00000027">
      <w:p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Сложность:</w:t>
      </w:r>
    </w:p>
    <w:p w14:paraId="00000028">
      <w:pPr>
        <w:numPr>
          <w:ilvl w:val="0"/>
          <w:numId w:val="5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В худшем случае: O(n²)</w:t>
      </w:r>
    </w:p>
    <w:p w14:paraId="00000029">
      <w:pPr>
        <w:numPr>
          <w:ilvl w:val="0"/>
          <w:numId w:val="5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В лучшем случае (уже отсортирован): O(n)</w:t>
      </w:r>
    </w:p>
    <w:p w14:paraId="0000002A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</w:p>
    <w:p w14:paraId="0000002B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Сортировка выбором (Selection Sort)</w:t>
      </w:r>
    </w:p>
    <w:p w14:paraId="0000002C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Принцип работы:</w:t>
      </w:r>
    </w:p>
    <w:p w14:paraId="0000002D">
      <w:pPr>
        <w:numPr>
          <w:ilvl w:val="0"/>
          <w:numId w:val="6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Находит минимальный элемент в неотсортированной части</w:t>
      </w:r>
    </w:p>
    <w:p w14:paraId="0000002E">
      <w:pPr>
        <w:numPr>
          <w:ilvl w:val="0"/>
          <w:numId w:val="6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Меняет его с первым элементом неотсортированной части</w:t>
      </w:r>
    </w:p>
    <w:p w14:paraId="0000002F">
      <w:pPr>
        <w:numPr>
          <w:ilvl w:val="0"/>
          <w:numId w:val="6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Повторяет для оставшейся части массива</w:t>
      </w:r>
    </w:p>
    <w:p w14:paraId="00000030">
      <w:p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Сложность:</w:t>
      </w:r>
      <w:r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  <w:t> Всегда O(n²)</w:t>
      </w:r>
    </w:p>
    <w:p w14:paraId="00000031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</w:p>
    <w:p w14:paraId="00000032">
      <w:pPr>
        <w:jc w:val="left"/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Сортировка вставками (Insertion Sort)</w:t>
      </w:r>
    </w:p>
    <w:p w14:paraId="00000033">
      <w:p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Принцип работы:</w:t>
      </w:r>
    </w:p>
    <w:p w14:paraId="00000034">
      <w:pPr>
        <w:numPr>
          <w:ilvl w:val="0"/>
          <w:numId w:val="7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Берет элемент из неотсортированной части</w:t>
      </w:r>
    </w:p>
    <w:p w14:paraId="00000035">
      <w:pPr>
        <w:numPr>
          <w:ilvl w:val="0"/>
          <w:numId w:val="7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Вставляет в правильную позицию в отсортированной части</w:t>
      </w:r>
    </w:p>
    <w:p w14:paraId="00000036">
      <w:pPr>
        <w:numPr>
          <w:ilvl w:val="0"/>
          <w:numId w:val="7"/>
        </w:numPr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Повторяет, пока весь массив не будет отсортирован</w:t>
      </w:r>
    </w:p>
    <w:p w14:paraId="00000037">
      <w:pPr>
        <w:jc w:val="left"/>
        <w:rPr>
          <w:rFonts w:ascii="Times New Roman" w:hAnsi="Times New Roman" w:eastAsia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/>
          <w:bCs/>
          <w:color w:val="000000"/>
          <w:sz w:val="28"/>
          <w:szCs w:val="28"/>
          <w:lang w:eastAsia="ru-RU"/>
        </w:rPr>
        <w:t>Сложность:</w:t>
      </w:r>
    </w:p>
    <w:p w14:paraId="00000038">
      <w:pPr>
        <w:numPr>
          <w:ilvl w:val="0"/>
          <w:numId w:val="8"/>
        </w:numPr>
        <w:tabs>
          <w:tab w:val="left" w:pos="720"/>
        </w:tabs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В худшем случае: O(n²)</w:t>
      </w:r>
    </w:p>
    <w:p w14:paraId="00000039">
      <w:pPr>
        <w:numPr>
          <w:ilvl w:val="0"/>
          <w:numId w:val="8"/>
        </w:numPr>
        <w:tabs>
          <w:tab w:val="left" w:pos="720"/>
        </w:tabs>
        <w:jc w:val="left"/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/>
          <w:bCs/>
          <w:color w:val="000000"/>
          <w:sz w:val="28"/>
          <w:szCs w:val="28"/>
          <w:lang w:eastAsia="ru-RU"/>
        </w:rPr>
        <w:t>В лучшем случае: O(n)</w:t>
      </w:r>
    </w:p>
    <w:p w14:paraId="131BA585">
      <w:pPr>
        <w:ind w:firstLine="445"/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  <w:t>Вариант 15</w:t>
      </w:r>
    </w:p>
    <w:p w14:paraId="3C6B15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23CC2F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36F81F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fastsort(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CFB0A8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EA4F6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7E93CB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480E7E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buf;</w:t>
      </w:r>
    </w:p>
    <w:p w14:paraId="352E8F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sr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4B180C5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</w:t>
      </w:r>
    </w:p>
    <w:p w14:paraId="4308D1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A0F7C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j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j++)</w:t>
      </w:r>
    </w:p>
    <w:p w14:paraId="7C6482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938BD3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 &lt;= sr)</w:t>
      </w:r>
    </w:p>
    <w:p w14:paraId="75A88F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45590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i++;</w:t>
      </w:r>
    </w:p>
    <w:p w14:paraId="37F2D1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buf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739DB9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[j];</w:t>
      </w:r>
    </w:p>
    <w:p w14:paraId="069AD08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 = buf;</w:t>
      </w:r>
    </w:p>
    <w:p w14:paraId="3A9EEA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A6B71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53786A1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7A9E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buf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 + 1];</w:t>
      </w:r>
    </w:p>
    <w:p w14:paraId="08310A4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 + 1]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];</w:t>
      </w:r>
    </w:p>
    <w:p w14:paraId="7AE1804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] = buf;</w:t>
      </w:r>
    </w:p>
    <w:p w14:paraId="6C9087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3EE55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p = i + 1;</w:t>
      </w:r>
    </w:p>
    <w:p w14:paraId="381C6A2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fastsort(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left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, p - 1);</w:t>
      </w:r>
    </w:p>
    <w:p w14:paraId="530370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fastsort(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p + 1,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right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0EBE99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436F6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ED42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06B74D9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3E7B2A0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510534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A[100], B[100],C[100], v, n;</w:t>
      </w:r>
    </w:p>
    <w:p w14:paraId="77AD621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элементов которые введёте в A:"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v;</w:t>
      </w:r>
    </w:p>
    <w:p w14:paraId="28E9F1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"Ввод в А:"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6160FF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v; i++) {</w:t>
      </w:r>
    </w:p>
    <w:p w14:paraId="4D9F842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A[i];</w:t>
      </w:r>
    </w:p>
    <w:p w14:paraId="17AA73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4E751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элементов которые введёте в B:"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;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620AF7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"Ввод в B:"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2609AA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 {</w:t>
      </w:r>
    </w:p>
    <w:p w14:paraId="47FE9F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B[i];</w:t>
      </w:r>
    </w:p>
    <w:p w14:paraId="6FD37E9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B789E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max=B[0];</w:t>
      </w:r>
    </w:p>
    <w:p w14:paraId="631E47B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n; i++)</w:t>
      </w:r>
    </w:p>
    <w:p w14:paraId="3B2F9C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B1418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(B[i] &gt; max)</w:t>
      </w:r>
    </w:p>
    <w:p w14:paraId="1C3BF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95BB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max = B[i];</w:t>
      </w:r>
    </w:p>
    <w:p w14:paraId="795828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49A66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F7484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0;</w:t>
      </w:r>
    </w:p>
    <w:p w14:paraId="57F546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v; i++)</w:t>
      </w:r>
    </w:p>
    <w:p w14:paraId="477F6E0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79E939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(A[i]&lt;max)</w:t>
      </w:r>
    </w:p>
    <w:p w14:paraId="08EFB8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9AD85B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C[j] = A[i];</w:t>
      </w:r>
    </w:p>
    <w:p w14:paraId="7AFC14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j++;</w:t>
      </w:r>
    </w:p>
    <w:p w14:paraId="06B7215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E121F1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6D3BF9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E50A34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D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[j];</w:t>
      </w:r>
    </w:p>
    <w:p w14:paraId="022A7DD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V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[j];</w:t>
      </w:r>
    </w:p>
    <w:p w14:paraId="760074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j; i++)</w:t>
      </w:r>
    </w:p>
    <w:p w14:paraId="61A7061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BBAE9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00A87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V[i] = D[i]=C[i];</w:t>
      </w:r>
    </w:p>
    <w:p w14:paraId="266AD78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63F1D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45C98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9F2F7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585D2F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</w:p>
    <w:p w14:paraId="334B327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j; i++)</w:t>
      </w:r>
    </w:p>
    <w:p w14:paraId="69E13B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02A5B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 = 0; g &lt; j - i-1; g++)</w:t>
      </w:r>
    </w:p>
    <w:p w14:paraId="401714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EE105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(D[g] &gt; D[g + 1])</w:t>
      </w:r>
    </w:p>
    <w:p w14:paraId="7126AD7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74FD76B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swap(D[g], D[g + 1]);</w:t>
      </w:r>
    </w:p>
    <w:p w14:paraId="747D7E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484EF1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6ABE1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0C6274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j; i++)</w:t>
      </w:r>
    </w:p>
    <w:p w14:paraId="13786E6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D37F0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D[i]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293E6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A0AF7B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42AE59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5FC2FD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fastsort(V, 0, j - 1);</w:t>
      </w:r>
    </w:p>
    <w:p w14:paraId="66FEA1A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long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j; i++)</w:t>
      </w:r>
    </w:p>
    <w:p w14:paraId="00E55C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E7C774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V[i]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3542A6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D24CDD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CCBCB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372C22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1874F819">
      <w:pPr>
        <w:ind w:firstLine="445"/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  <w:t>Доп задание 2</w:t>
      </w:r>
    </w:p>
    <w:p w14:paraId="152D3AB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65A24B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75C805D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D587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selectionSort(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98E14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4580FE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- 1; i++)</w:t>
      </w:r>
    </w:p>
    <w:p w14:paraId="623F24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838B5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minIndex = i;</w:t>
      </w:r>
    </w:p>
    <w:p w14:paraId="5450A0C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2FE79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 + 1; j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j++)</w:t>
      </w:r>
    </w:p>
    <w:p w14:paraId="36210F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0D851C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[j]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[minIndex])</w:t>
      </w:r>
    </w:p>
    <w:p w14:paraId="5E70B9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030226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minIndex = j;</w:t>
      </w:r>
    </w:p>
    <w:p w14:paraId="61C3E48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16E0BDA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3D150A6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44E96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(minIndex != i)</w:t>
      </w:r>
    </w:p>
    <w:p w14:paraId="4EE75CF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62D178B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swap(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[i],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[minIndex]);</w:t>
      </w:r>
    </w:p>
    <w:p w14:paraId="32E3EC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205969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A918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6C73AD7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38C6B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46BB7FC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22AD76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601812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41BEA9D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891109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элементов: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B824AB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189F75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F6205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arr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[n];</w:t>
      </w:r>
    </w:p>
    <w:p w14:paraId="613B5E2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FC76E8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элементы: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8EBCA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7683C5F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4B1BFF6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arr[i];</w:t>
      </w:r>
    </w:p>
    <w:p w14:paraId="4E4268E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32CDC9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20F5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 сортировки: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A588E5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A87A2E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6C0A96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5CBDA9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E005EE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20A472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C6BD95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selectionSort(arr, n);</w:t>
      </w:r>
    </w:p>
    <w:p w14:paraId="253CE30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4C404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"После сортировки: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CC45CA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D0DFA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0A722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79C014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4790C7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3FD330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F6B552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arr;</w:t>
      </w:r>
    </w:p>
    <w:p w14:paraId="451F3E1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73A1CBF2">
      <w:pPr>
        <w:ind w:firstLine="445"/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6E77616">
      <w:pPr>
        <w:ind w:firstLine="445"/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  <w:t>Доп задание 3</w:t>
      </w:r>
    </w:p>
    <w:p w14:paraId="5BD554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447CBA7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688FEE7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D4A281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insertionSort(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2F45F0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547D492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1;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</w:t>
      </w:r>
    </w:p>
    <w:p w14:paraId="463E0B6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0492952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[i]; </w:t>
      </w:r>
    </w:p>
    <w:p w14:paraId="35D6B7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 - 1;</w:t>
      </w:r>
    </w:p>
    <w:p w14:paraId="1C9C7C9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5196F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</w:t>
      </w:r>
    </w:p>
    <w:p w14:paraId="630B173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&gt;= 0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 &gt; key)</w:t>
      </w:r>
    </w:p>
    <w:p w14:paraId="7349C4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82966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[j + 1]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[j];</w:t>
      </w:r>
    </w:p>
    <w:p w14:paraId="5F1B48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j--;</w:t>
      </w:r>
    </w:p>
    <w:p w14:paraId="16120BD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4F67A48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D5D171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[j + 1] = key; </w:t>
      </w:r>
    </w:p>
    <w:p w14:paraId="11090CC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00B79BD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3E6A09E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0067E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7A8CE56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04E85D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745E786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5FDBACF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3F8627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элементов: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DDBE49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5518433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A63B9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arr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[n];</w:t>
      </w:r>
    </w:p>
    <w:p w14:paraId="08C6506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9C6D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элементы: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969FA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65304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5A5B81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arr[i];</w:t>
      </w:r>
    </w:p>
    <w:p w14:paraId="10A4BB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2DA9B4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2C18DC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 сортировки: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F86F96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75C0F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45C6D0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F9C2DE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66CF41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79271C3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C1C00A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insertionSort(arr, n);</w:t>
      </w:r>
    </w:p>
    <w:p w14:paraId="54FEEAD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DFE13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"После сортировки: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12AB801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24EA989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AE24B5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37B5B9A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F2FF2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4F8B5B4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9F9567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arr;</w:t>
      </w:r>
    </w:p>
    <w:p w14:paraId="32A686C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62F94E10">
      <w:pPr>
        <w:ind w:firstLine="445"/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20329A08">
      <w:pPr>
        <w:ind w:firstLine="445"/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  <w:t>Доп задание 4</w:t>
      </w:r>
    </w:p>
    <w:p w14:paraId="11BC59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#include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&lt;iostream&gt;</w:t>
      </w:r>
    </w:p>
    <w:p w14:paraId="06B8334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std;</w:t>
      </w:r>
    </w:p>
    <w:p w14:paraId="5E2D036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0D0665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shellSort(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</w:t>
      </w:r>
    </w:p>
    <w:p w14:paraId="0E65B51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192E395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gap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/ 2;</w:t>
      </w:r>
    </w:p>
    <w:p w14:paraId="22C6B2B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BDACF7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(gap &gt; 0)</w:t>
      </w:r>
    </w:p>
    <w:p w14:paraId="6271EA1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1BAFFB3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437E14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gap; i &lt;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 i++)</w:t>
      </w:r>
    </w:p>
    <w:p w14:paraId="793C381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{</w:t>
      </w:r>
    </w:p>
    <w:p w14:paraId="4F20E7E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key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[i];</w:t>
      </w:r>
    </w:p>
    <w:p w14:paraId="754EDDC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j = i;</w:t>
      </w:r>
    </w:p>
    <w:p w14:paraId="241DF3B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A71C18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(j &gt;= gap &amp;&amp;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 - gap] &gt; key)</w:t>
      </w:r>
    </w:p>
    <w:p w14:paraId="1B0E6A5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{</w:t>
      </w:r>
    </w:p>
    <w:p w14:paraId="7D81C9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[j] =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 - gap];</w:t>
      </w:r>
    </w:p>
    <w:p w14:paraId="2F3064F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    j -= gap;</w:t>
      </w:r>
    </w:p>
    <w:p w14:paraId="5A97517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}</w:t>
      </w:r>
    </w:p>
    <w:p w14:paraId="503C5D7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73304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 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arr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[j] = key;</w:t>
      </w:r>
    </w:p>
    <w:p w14:paraId="7160515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}</w:t>
      </w:r>
    </w:p>
    <w:p w14:paraId="6FAAF9E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263798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gap /= 2; </w:t>
      </w:r>
    </w:p>
    <w:p w14:paraId="7CEE024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5D37640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</w:p>
    <w:p w14:paraId="7A4CDC04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1F02852C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main()</w:t>
      </w:r>
    </w:p>
    <w:p w14:paraId="264978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{</w:t>
      </w:r>
    </w:p>
    <w:p w14:paraId="608C7B0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setlocale(</w:t>
      </w:r>
      <w:r>
        <w:rPr>
          <w:rFonts w:hint="default" w:ascii="Cascadia Mono" w:hAnsi="Cascadia Mono" w:eastAsia="Cascadia Mono"/>
          <w:color w:val="6F008A"/>
          <w:sz w:val="19"/>
          <w:szCs w:val="24"/>
          <w:highlight w:val="white"/>
        </w:rPr>
        <w:t>LC_CTYPE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,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"RUS"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);</w:t>
      </w:r>
    </w:p>
    <w:p w14:paraId="2DD47E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53E688F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F0419E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количество элементов: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7A83EB9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n;</w:t>
      </w:r>
    </w:p>
    <w:p w14:paraId="6280048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5E912ED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* arr =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[n];</w:t>
      </w:r>
    </w:p>
    <w:p w14:paraId="206027AD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02F73CF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"Введите элементы: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1E6462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7B3D19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71D3EB1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cin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&gt;&gt;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arr[i];</w:t>
      </w:r>
    </w:p>
    <w:p w14:paraId="3D0911D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2EE6C7C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BFDE6A9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"До сортировки: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227D338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675323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3F5166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48C893F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3228C4C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5E24FA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465D865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shellSort(arr, n);</w:t>
      </w:r>
    </w:p>
    <w:p w14:paraId="134A300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69DD747E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"После сортировки: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536414A6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(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i = 0; i &lt; n; i++)</w:t>
      </w:r>
    </w:p>
    <w:p w14:paraId="027B42E2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{</w:t>
      </w:r>
    </w:p>
    <w:p w14:paraId="5B88C81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arr[i]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A31515"/>
          <w:sz w:val="19"/>
          <w:szCs w:val="24"/>
          <w:highlight w:val="white"/>
        </w:rPr>
        <w:t>" "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;</w:t>
      </w:r>
    </w:p>
    <w:p w14:paraId="05867907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}</w:t>
      </w:r>
    </w:p>
    <w:p w14:paraId="10A126D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cout </w:t>
      </w:r>
      <w:r>
        <w:rPr>
          <w:rFonts w:hint="default" w:ascii="Cascadia Mono" w:hAnsi="Cascadia Mono" w:eastAsia="Cascadia Mono"/>
          <w:color w:val="008080"/>
          <w:sz w:val="19"/>
          <w:szCs w:val="24"/>
          <w:highlight w:val="white"/>
        </w:rPr>
        <w:t>&lt;&lt;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endl;</w:t>
      </w:r>
    </w:p>
    <w:p w14:paraId="1BCF123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</w:p>
    <w:p w14:paraId="7F0C0385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delete[]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arr;</w:t>
      </w:r>
    </w:p>
    <w:p w14:paraId="45B1634F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0;</w:t>
      </w:r>
    </w:p>
    <w:p w14:paraId="59FAEAA8">
      <w:pPr>
        <w:ind w:firstLine="445"/>
        <w:rPr>
          <w:rFonts w:hint="default" w:ascii="Cascadia Mono" w:hAnsi="Cascadia Mono" w:eastAsia="Cascadia Mono"/>
          <w:b/>
          <w:bCs/>
          <w:color w:val="000000"/>
          <w:sz w:val="40"/>
          <w:szCs w:val="40"/>
          <w:highlight w:val="white"/>
          <w:lang w:val="en-US" w:eastAsia="ru-RU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}</w:t>
      </w:r>
      <w:bookmarkStart w:id="2" w:name="_GoBack"/>
      <w:bookmarkEnd w:id="2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+mn-ea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bullet"/>
      <w:lvlText w:val=""/>
      <w:lvlJc w:val="left"/>
      <w:pPr>
        <w:tabs>
          <w:tab w:val="left" w:pos="643"/>
        </w:tabs>
        <w:ind w:left="643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363"/>
        </w:tabs>
        <w:ind w:left="1363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083"/>
        </w:tabs>
        <w:ind w:left="2083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03"/>
        </w:tabs>
        <w:ind w:left="2803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523"/>
        </w:tabs>
        <w:ind w:left="3523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243"/>
        </w:tabs>
        <w:ind w:left="4243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4963"/>
        </w:tabs>
        <w:ind w:left="4963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683"/>
        </w:tabs>
        <w:ind w:left="5683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03"/>
        </w:tabs>
        <w:ind w:left="6403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21C4"/>
    <w:rsid w:val="001423F3"/>
    <w:rsid w:val="00172A27"/>
    <w:rsid w:val="002B3350"/>
    <w:rsid w:val="003D35C6"/>
    <w:rsid w:val="004A222D"/>
    <w:rsid w:val="005B7477"/>
    <w:rsid w:val="005F0944"/>
    <w:rsid w:val="00611E99"/>
    <w:rsid w:val="006354F6"/>
    <w:rsid w:val="007B5B41"/>
    <w:rsid w:val="007F5CA4"/>
    <w:rsid w:val="008068E2"/>
    <w:rsid w:val="00B9007C"/>
    <w:rsid w:val="00BB617C"/>
    <w:rsid w:val="00DC7ACB"/>
    <w:rsid w:val="00EA0C1A"/>
    <w:rsid w:val="00F040F5"/>
    <w:rsid w:val="086816AF"/>
    <w:rsid w:val="093065CA"/>
    <w:rsid w:val="0CD54BA4"/>
    <w:rsid w:val="0F3762E9"/>
    <w:rsid w:val="15485144"/>
    <w:rsid w:val="15881250"/>
    <w:rsid w:val="173E21CB"/>
    <w:rsid w:val="234E7D87"/>
    <w:rsid w:val="23823BA5"/>
    <w:rsid w:val="28955464"/>
    <w:rsid w:val="29DF1240"/>
    <w:rsid w:val="2D5A790F"/>
    <w:rsid w:val="2E2942C9"/>
    <w:rsid w:val="30C618AF"/>
    <w:rsid w:val="34066F71"/>
    <w:rsid w:val="358B5C9F"/>
    <w:rsid w:val="39484202"/>
    <w:rsid w:val="3B5F3E86"/>
    <w:rsid w:val="3E1A0FB9"/>
    <w:rsid w:val="43FD15BB"/>
    <w:rsid w:val="49DD02FC"/>
    <w:rsid w:val="50A27F2A"/>
    <w:rsid w:val="55F62794"/>
    <w:rsid w:val="56BB393A"/>
    <w:rsid w:val="58117F9D"/>
    <w:rsid w:val="5F044C5F"/>
    <w:rsid w:val="610D60A4"/>
    <w:rsid w:val="64F24009"/>
    <w:rsid w:val="64F41084"/>
    <w:rsid w:val="655775A7"/>
    <w:rsid w:val="659E0439"/>
    <w:rsid w:val="671E3CC9"/>
    <w:rsid w:val="6B8D54B0"/>
    <w:rsid w:val="6C4237FD"/>
    <w:rsid w:val="6C8360CC"/>
    <w:rsid w:val="6DA51296"/>
    <w:rsid w:val="724A6396"/>
    <w:rsid w:val="73372242"/>
    <w:rsid w:val="7873356A"/>
    <w:rsid w:val="787A363F"/>
    <w:rsid w:val="78A96D9F"/>
    <w:rsid w:val="7F0D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6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3"/>
    <w:next w:val="1"/>
    <w:link w:val="2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7">
    <w:name w:val="Title"/>
    <w:basedOn w:val="1"/>
    <w:next w:val="1"/>
    <w:link w:val="32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8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</w:pPr>
  </w:style>
  <w:style w:type="paragraph" w:styleId="19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0">
    <w:name w:val="Subtitle"/>
    <w:basedOn w:val="1"/>
    <w:next w:val="1"/>
    <w:link w:val="3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">
    <w:name w:val="HTML Preformatted"/>
    <w:link w:val="4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SimSun" w:hAnsi="SimSun" w:eastAsia="SimSun" w:cs="Times New Roman"/>
      <w:sz w:val="24"/>
      <w:szCs w:val="24"/>
      <w:lang w:val="en-US" w:eastAsia="zh-CN" w:bidi="ar-SA"/>
    </w:rPr>
  </w:style>
  <w:style w:type="table" w:styleId="22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4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5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6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7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8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2">
    <w:name w:val="Заголовок Знак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3">
    <w:name w:val="Подзаголовок Знак"/>
    <w:basedOn w:val="11"/>
    <w:link w:val="2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4">
    <w:name w:val="Quote"/>
    <w:basedOn w:val="1"/>
    <w:next w:val="1"/>
    <w:link w:val="35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5">
    <w:name w:val="Цитата 2 Знак"/>
    <w:basedOn w:val="11"/>
    <w:link w:val="34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6">
    <w:name w:val="List Paragraph"/>
    <w:basedOn w:val="1"/>
    <w:link w:val="44"/>
    <w:qFormat/>
    <w:uiPriority w:val="34"/>
    <w:pPr>
      <w:ind w:left="720"/>
      <w:contextualSpacing/>
    </w:pPr>
  </w:style>
  <w:style w:type="character" w:customStyle="1" w:styleId="37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8">
    <w:name w:val="Intense Quote"/>
    <w:basedOn w:val="1"/>
    <w:next w:val="1"/>
    <w:link w:val="39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9">
    <w:name w:val="Выделенная цитата Знак"/>
    <w:basedOn w:val="11"/>
    <w:link w:val="38"/>
    <w:qFormat/>
    <w:uiPriority w:val="30"/>
    <w:rPr>
      <w:i/>
      <w:iCs/>
      <w:color w:val="104862" w:themeColor="accent1" w:themeShade="BF"/>
    </w:rPr>
  </w:style>
  <w:style w:type="character" w:customStyle="1" w:styleId="40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1">
    <w:name w:val="apple-converted-space"/>
    <w:basedOn w:val="11"/>
    <w:qFormat/>
    <w:uiPriority w:val="0"/>
  </w:style>
  <w:style w:type="paragraph" w:customStyle="1" w:styleId="42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  <w:style w:type="character" w:customStyle="1" w:styleId="43">
    <w:name w:val="Стандартный HTML Знак"/>
    <w:link w:val="21"/>
    <w:qFormat/>
    <w:uiPriority w:val="99"/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44">
    <w:name w:val="Абзац списка Знак"/>
    <w:link w:val="36"/>
    <w:qFormat/>
    <w:uiPriority w:val="34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969</Words>
  <Characters>4805</Characters>
  <Lines>80</Lines>
  <Paragraphs>22</Paragraphs>
  <TotalTime>1</TotalTime>
  <ScaleCrop>false</ScaleCrop>
  <LinksUpToDate>false</LinksUpToDate>
  <CharactersWithSpaces>6524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2026-04-02T15:36:00Z</dcterms:created>
  <dc:creator>Яцко Антон</dc:creator>
  <cp:lastModifiedBy>WPS_1756557784</cp:lastModifiedBy>
  <dcterms:modified xsi:type="dcterms:W3CDTF">2026-04-09T21:37:56Z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1049-12.1.0.25242</vt:lpwstr>
  </property>
  <property fmtid="{D5CDD505-2E9C-101B-9397-08002B2CF9AE}" pid="3" name="ICV">
    <vt:lpwstr>14CBD41CA5D8455EB80061A04501AB42_12</vt:lpwstr>
  </property>
  <property fmtid="{D5CDD505-2E9C-101B-9397-08002B2CF9AE}" pid="4" name="KSOTemplateDocerSaveRecord">
    <vt:lpwstr>eyJoZGlkIjoiMzY1NzBjOTFhZDJlYjJkY2E0YmU1ZTM5M2U4YTRmYzMiLCJ1c2VySWQiOiI3NTc2OTk3ODc3MTMxIn0=</vt:lpwstr>
  </property>
</Properties>
</file>