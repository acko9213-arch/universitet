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12</w:t>
      </w:r>
    </w:p>
    <w:p w14:paraId="3CC6882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</w:t>
      </w:r>
      <w:r>
        <w:rPr>
          <w:rFonts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Бинарное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дерево</w:t>
      </w: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firstLine="5460" w:firstLineChars="195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</w:p>
    <w:p w14:paraId="6EFDC4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49466A3">
      <w:pPr>
        <w:pStyle w:val="8"/>
        <w:spacing w:before="360"/>
        <w:rPr>
          <w:rFonts w:ascii="Times New Roman" w:hAnsi="Times New Roman" w:cs="Times New Roman"/>
          <w:b/>
          <w:bCs/>
          <w:color w:val="000000" w:themeColor="dark1"/>
          <w:sz w:val="32"/>
          <w:szCs w:val="26"/>
          <w14:textFill>
            <w14:solidFill>
              <w14:schemeClr w14:val="dk1"/>
            </w14:solidFill>
          </w14:textFill>
        </w:rPr>
      </w:pPr>
      <w:bookmarkStart w:id="0" w:name="_Toc1"/>
      <w:r>
        <w:rPr>
          <w:rFonts w:ascii="Times New Roman" w:hAnsi="Times New Roman" w:cs="Times New Roman"/>
          <w:b/>
          <w:bCs/>
          <w:color w:val="000000" w:themeColor="dark1"/>
          <w:sz w:val="32"/>
          <w:szCs w:val="26"/>
          <w14:textFill>
            <w14:solidFill>
              <w14:schemeClr w14:val="dk1"/>
            </w14:solidFill>
          </w14:textFill>
        </w:rPr>
        <w:t>Цель</w:t>
      </w:r>
      <w:bookmarkEnd w:id="0"/>
    </w:p>
    <w:p w14:paraId="7C7A6389">
      <w:pPr>
        <w:spacing w:after="120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Изучить структуру бинарных деревьев, их реализацию в C++, основные операции (добавление, удаление, поиск, обходы) и применение в программировании.</w:t>
      </w:r>
    </w:p>
    <w:p w14:paraId="0000000D">
      <w:pPr>
        <w:pStyle w:val="8"/>
        <w:jc w:val="center"/>
      </w:pPr>
      <w:bookmarkStart w:id="1" w:name="_Toc2"/>
      <w:r>
        <w:t>Теоретические сведения</w:t>
      </w:r>
      <w:bookmarkEnd w:id="1"/>
    </w:p>
    <w:p w14:paraId="0000000E">
      <w:pPr>
        <w:spacing w:after="120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/>
          <w:szCs w:val="28"/>
        </w:rPr>
        <w:t xml:space="preserve">Бинарное дерево — </w:t>
      </w:r>
      <w:r>
        <w:rPr>
          <w:rFonts w:eastAsia="Calibri" w:cs="Times New Roman"/>
          <w:bCs/>
          <w:szCs w:val="28"/>
        </w:rPr>
        <w:t>это иерархическая структура данных, в которой каждый узел имеет не более двух потомков: левый и правый.</w:t>
      </w:r>
    </w:p>
    <w:p w14:paraId="0000000F">
      <w:pPr>
        <w:spacing w:after="120"/>
        <w:ind w:firstLine="284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drawing>
          <wp:inline distT="0" distB="0" distL="0" distR="0">
            <wp:extent cx="3724275" cy="2420620"/>
            <wp:effectExtent l="0" t="0" r="9525" b="2540"/>
            <wp:docPr id="42177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4339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spacing w:after="120"/>
        <w:ind w:firstLine="284"/>
        <w:jc w:val="both"/>
        <w:rPr>
          <w:rFonts w:eastAsia="Calibri" w:cs="Times New Roman"/>
          <w:bCs/>
          <w:szCs w:val="28"/>
        </w:rPr>
      </w:pPr>
    </w:p>
    <w:p w14:paraId="00000011">
      <w:pPr>
        <w:numPr>
          <w:ilvl w:val="0"/>
          <w:numId w:val="1"/>
        </w:numPr>
        <w:spacing w:after="120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A - корень дерева</w:t>
      </w:r>
    </w:p>
    <w:p w14:paraId="00000012">
      <w:pPr>
        <w:numPr>
          <w:ilvl w:val="0"/>
          <w:numId w:val="1"/>
        </w:numPr>
        <w:spacing w:after="120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В - корень левого поддерева</w:t>
      </w:r>
    </w:p>
    <w:p w14:paraId="00000013">
      <w:pPr>
        <w:numPr>
          <w:ilvl w:val="0"/>
          <w:numId w:val="1"/>
        </w:numPr>
        <w:spacing w:after="120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С - корень правого поддерева</w:t>
      </w:r>
    </w:p>
    <w:p w14:paraId="00000014">
      <w:pPr>
        <w:spacing w:after="120"/>
        <w:ind w:firstLine="284"/>
        <w:jc w:val="both"/>
        <w:rPr>
          <w:rFonts w:eastAsia="Calibri" w:cs="Times New Roman"/>
          <w:bCs/>
          <w:szCs w:val="28"/>
        </w:rPr>
      </w:pPr>
    </w:p>
    <w:p w14:paraId="00000015">
      <w:pPr>
        <w:spacing w:after="120"/>
        <w:ind w:firstLine="284"/>
        <w:jc w:val="both"/>
        <w:rPr>
          <w:rFonts w:eastAsia="Calibri" w:cs="Times New Roman"/>
          <w:bCs/>
          <w:szCs w:val="28"/>
        </w:rPr>
      </w:pPr>
    </w:p>
    <w:p w14:paraId="00000016">
      <w:pPr>
        <w:spacing w:after="120"/>
        <w:ind w:firstLine="284"/>
        <w:jc w:val="both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Основные понятия:</w:t>
      </w:r>
    </w:p>
    <w:p w14:paraId="00000017">
      <w:pPr>
        <w:numPr>
          <w:ilvl w:val="0"/>
          <w:numId w:val="2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Корень (root)</w:t>
      </w:r>
      <w:r>
        <w:rPr>
          <w:rFonts w:eastAsia="Calibri" w:cs="Times New Roman"/>
          <w:szCs w:val="28"/>
        </w:rPr>
        <w:t> — начальный узел дерева.</w:t>
      </w:r>
    </w:p>
    <w:p w14:paraId="00000018">
      <w:pPr>
        <w:numPr>
          <w:ilvl w:val="0"/>
          <w:numId w:val="2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Лист (leaf)</w:t>
      </w:r>
      <w:r>
        <w:rPr>
          <w:rFonts w:eastAsia="Calibri" w:cs="Times New Roman"/>
          <w:szCs w:val="28"/>
        </w:rPr>
        <w:t> — узел без потомков.</w:t>
      </w:r>
    </w:p>
    <w:p w14:paraId="00000019">
      <w:pPr>
        <w:numPr>
          <w:ilvl w:val="0"/>
          <w:numId w:val="2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Глубина узла</w:t>
      </w:r>
      <w:r>
        <w:rPr>
          <w:rFonts w:eastAsia="Calibri" w:cs="Times New Roman"/>
          <w:szCs w:val="28"/>
        </w:rPr>
        <w:t> — количество рёбер от корня до узла.</w:t>
      </w:r>
    </w:p>
    <w:p w14:paraId="0000001A">
      <w:pPr>
        <w:numPr>
          <w:ilvl w:val="0"/>
          <w:numId w:val="2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Высота дерева</w:t>
      </w:r>
      <w:r>
        <w:rPr>
          <w:rFonts w:eastAsia="Calibri" w:cs="Times New Roman"/>
          <w:szCs w:val="28"/>
        </w:rPr>
        <w:t> — максимальная глубина среди всех узлов.</w:t>
      </w:r>
    </w:p>
    <w:p w14:paraId="0000001B">
      <w:pPr>
        <w:spacing w:after="120"/>
        <w:ind w:left="720"/>
        <w:jc w:val="both"/>
        <w:rPr>
          <w:rFonts w:eastAsia="Calibri" w:cs="Times New Roman"/>
          <w:szCs w:val="28"/>
        </w:rPr>
      </w:pPr>
    </w:p>
    <w:p w14:paraId="0000001C">
      <w:pPr>
        <w:spacing w:after="120"/>
        <w:ind w:firstLine="284"/>
        <w:jc w:val="both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b/>
          <w:bCs/>
          <w:szCs w:val="28"/>
        </w:rPr>
        <w:t>Виды бинарных деревьев</w:t>
      </w:r>
    </w:p>
    <w:p w14:paraId="0000001D">
      <w:pPr>
        <w:numPr>
          <w:ilvl w:val="0"/>
          <w:numId w:val="3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Полное бинарное дерево</w:t>
      </w:r>
      <w:r>
        <w:rPr>
          <w:rFonts w:eastAsia="Calibri" w:cs="Times New Roman"/>
          <w:szCs w:val="28"/>
        </w:rPr>
        <w:t> — все уровни заполнены, кроме последнего.</w:t>
      </w:r>
    </w:p>
    <w:p w14:paraId="0000001E">
      <w:pPr>
        <w:numPr>
          <w:ilvl w:val="0"/>
          <w:numId w:val="3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Сбалансированное дерево</w:t>
      </w:r>
      <w:r>
        <w:rPr>
          <w:rFonts w:eastAsia="Calibri" w:cs="Times New Roman"/>
          <w:szCs w:val="28"/>
        </w:rPr>
        <w:t> — разница высот поддеревьев не превышает 1 (например, AVL-дерево).</w:t>
      </w:r>
    </w:p>
    <w:p w14:paraId="0000001F">
      <w:pPr>
        <w:numPr>
          <w:ilvl w:val="0"/>
          <w:numId w:val="3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Двоичное дерево поиска (BST)</w:t>
      </w:r>
      <w:r>
        <w:rPr>
          <w:rFonts w:eastAsia="Calibri" w:cs="Times New Roman"/>
          <w:szCs w:val="28"/>
        </w:rPr>
        <w:t> — для каждого узла:</w:t>
      </w:r>
    </w:p>
    <w:p w14:paraId="00000020">
      <w:pPr>
        <w:numPr>
          <w:ilvl w:val="0"/>
          <w:numId w:val="4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Левый потомок ≤ родитель.</w:t>
      </w:r>
    </w:p>
    <w:p w14:paraId="00000021">
      <w:pPr>
        <w:numPr>
          <w:ilvl w:val="0"/>
          <w:numId w:val="4"/>
        </w:numPr>
        <w:spacing w:after="120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Правый потомок &gt; родитель.</w:t>
      </w:r>
    </w:p>
    <w:p w14:paraId="0A9EC257">
      <w:pP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Вариант 15</w:t>
      </w:r>
    </w:p>
    <w:p w14:paraId="3541A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32EE6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D8261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E7F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D71F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017B9D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text[5];</w:t>
      </w:r>
    </w:p>
    <w:p w14:paraId="1A9608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Left, * Right;</w:t>
      </w:r>
    </w:p>
    <w:p w14:paraId="61F04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810F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A03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E780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60D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insert(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74B52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4BC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 exit(1);</w:t>
      </w:r>
    </w:p>
    <w:p w14:paraId="594624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2D3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9DA1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D70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833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36FF1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4B5A1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11D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BB4F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E281C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9D04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3D1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132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252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49AF3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24709A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cur-&gt;key)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52F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cur-&gt;key) cur = cur-&gt;Left;</w:t>
      </w:r>
    </w:p>
    <w:p w14:paraId="4BE3B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 = cur-&gt;Right;</w:t>
      </w:r>
    </w:p>
    <w:p w14:paraId="58585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DBA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8B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15BE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2FA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prev-&gt;key) prev-&gt;Left = node;</w:t>
      </w:r>
    </w:p>
    <w:p w14:paraId="779E6B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prev-&gt;Right = node;</w:t>
      </w:r>
    </w:p>
    <w:p w14:paraId="07832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EFE4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2382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9C7D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FEF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608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DE78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now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647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B6B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448CDC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now-&gt;text[i]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1B6D92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now-&gt;Left = now-&gt;Right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69A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now;</w:t>
      </w:r>
    </w:p>
    <w:p w14:paraId="30CD4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22099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AC7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B77E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209A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5D08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BAA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D93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AABB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2E1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1DF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AE68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D1E4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deleteNode(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3D7F9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59D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DC2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A02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1280A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3B0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3B1FD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0317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89D3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{</w:t>
      </w:r>
    </w:p>
    <w:p w14:paraId="2D158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52017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EB86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71A40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BB11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 {</w:t>
      </w:r>
    </w:p>
    <w:p w14:paraId="6F950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-&gt;Left;</w:t>
      </w:r>
    </w:p>
    <w:p w14:paraId="5446A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B1D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548E3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398C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159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76924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(temp-&gt;Left) temp = temp-&gt;Left;</w:t>
      </w:r>
    </w:p>
    <w:p w14:paraId="50907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 = temp-&gt;key;</w:t>
      </w:r>
    </w:p>
    <w:p w14:paraId="78ACB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0BE8A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-&gt;text[i] = temp-&gt;text[i];</w:t>
      </w:r>
    </w:p>
    <w:p w14:paraId="58DC9E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F6A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-&gt;Right, temp-&gt;key);</w:t>
      </w:r>
    </w:p>
    <w:p w14:paraId="2B88C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0143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C99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4446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7D21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681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1C389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46DF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31676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i++)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359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180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puts(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-&gt;text);</w:t>
      </w:r>
    </w:p>
    <w:p w14:paraId="7C5B83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79016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8D36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17A2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D3B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6E5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2C8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07A7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5075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AB0F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69BEF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A11B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7BF3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delAll(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1E9C9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6310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A2D7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17C1A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5D0BC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2337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77D3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574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4CE7D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7576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A6CA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354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A55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key, choice;</w:t>
      </w:r>
    </w:p>
    <w:p w14:paraId="2B061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09A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s[5];</w:t>
      </w:r>
    </w:p>
    <w:p w14:paraId="4D815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200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(;;)</w:t>
      </w:r>
    </w:p>
    <w:p w14:paraId="392B80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57F41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"\n1 - добавление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425E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"2 - поиск по ключу\n"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EDC6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"3 - удаление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1D56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"4 - вывод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855C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"5 - кол-во узлов правого поддерева\n"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350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"6 - очистка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A060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"7 -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5B28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"ваш выбор?\n"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3334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BC85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1D42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C8E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59A9B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770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726319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821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442D2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слово (до 4 символов):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2A3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43DC4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insert(root, s, key);</w:t>
      </w:r>
    </w:p>
    <w:p w14:paraId="00540E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CEB5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892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875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445733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816C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7AA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00A08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 = findkey(root, key);</w:t>
      </w:r>
    </w:p>
    <w:p w14:paraId="206CB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(f) {</w:t>
      </w:r>
    </w:p>
    <w:p w14:paraId="6510E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"Найдено: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ECFD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puts(f-&gt;text);</w:t>
      </w:r>
    </w:p>
    <w:p w14:paraId="297558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3474E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найдено\n"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0D9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69C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87E6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951B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58C3B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3FCE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4F0B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deleteNode(root, key);</w:t>
      </w:r>
    </w:p>
    <w:p w14:paraId="4857FE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3DA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214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AA0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59A75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98CC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view(root, 0);</w:t>
      </w:r>
    </w:p>
    <w:p w14:paraId="3391E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625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35F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60E01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"Узлов справа: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countRight(root-&gt;Right)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6B003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344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4CE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</w:t>
      </w:r>
    </w:p>
    <w:p w14:paraId="2645AF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7162B8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888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"Очищено\n"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4FB1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133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2EA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</w:t>
      </w:r>
    </w:p>
    <w:p w14:paraId="6B994D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2826A4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BDA3D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ACD9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88C96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6D8E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1BB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1F39B9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723F6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Вариант 14</w:t>
      </w:r>
    </w:p>
    <w:p w14:paraId="09730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ECF6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8346D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975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E050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42823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text[5];</w:t>
      </w:r>
    </w:p>
    <w:p w14:paraId="5B582A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Left, * Right;</w:t>
      </w:r>
    </w:p>
    <w:p w14:paraId="791756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4B28E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6F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CE60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AC8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insert(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11700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5407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 exit(1);</w:t>
      </w:r>
    </w:p>
    <w:p w14:paraId="3CC81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012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9D7DB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8F3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E1A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3AB87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2E4A66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A1AF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0C1A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FFC6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3D1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B29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6CFC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919E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75482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418A0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cur-&gt;key)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A7E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cur-&gt;key) cur = cur-&gt;Left;</w:t>
      </w:r>
    </w:p>
    <w:p w14:paraId="1DD44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 = cur-&gt;Right;</w:t>
      </w:r>
    </w:p>
    <w:p w14:paraId="50E3E8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F77F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AEF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3E6F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8051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prev-&gt;key) prev-&gt;Left = node;</w:t>
      </w:r>
    </w:p>
    <w:p w14:paraId="0FF1BC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prev-&gt;Right = node;</w:t>
      </w:r>
    </w:p>
    <w:p w14:paraId="010A5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BDE5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DD9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6A7D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4139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2EFFB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6B17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now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F1D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44C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102C1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now-&gt;text[i]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1644E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now-&gt;Left = now-&gt;Right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8A2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now;</w:t>
      </w:r>
    </w:p>
    <w:p w14:paraId="54385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FCBD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3C4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632F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9CB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0DB5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6CB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292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96B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9071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37D4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5243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7A2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deleteNode(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922BC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3BC9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1CB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CB99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5260EE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EA4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687957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89CC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A7AD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{</w:t>
      </w:r>
    </w:p>
    <w:p w14:paraId="2A8373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4B621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AC7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5841D0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9DA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 {</w:t>
      </w:r>
    </w:p>
    <w:p w14:paraId="4F0536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-&gt;Left;</w:t>
      </w:r>
    </w:p>
    <w:p w14:paraId="6B9ED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4DA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7710E8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E3F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1DF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49A86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(temp-&gt;Left) temp = temp-&gt;Left;</w:t>
      </w:r>
    </w:p>
    <w:p w14:paraId="78348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 = temp-&gt;key;</w:t>
      </w:r>
    </w:p>
    <w:p w14:paraId="6DB12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3114E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-&gt;text[i] = temp-&gt;text[i];</w:t>
      </w:r>
    </w:p>
    <w:p w14:paraId="5C206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E87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-&gt;Right, temp-&gt;key);</w:t>
      </w:r>
    </w:p>
    <w:p w14:paraId="4CB8D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FC3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C80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F5C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8DC5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D7996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7486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D3B9D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70141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i++)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5CF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6C1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puts(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-&gt;text);</w:t>
      </w:r>
    </w:p>
    <w:p w14:paraId="7432F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6B4C1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144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E510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0A9C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61F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166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66BF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4B36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BD886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04A39D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5E12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06D2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delAll(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322A1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F8A00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1E13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14861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0F28CA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5483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28C86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B2A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8ED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sumKeys(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13B8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64B37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9572C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15E3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751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 + sumKeys(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+ sumKeys(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73922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7A0A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E646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countNodes(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ABEE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B90E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ED2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26FE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A6D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+ countNodes(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+ countNodes(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3E609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8D6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153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average(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C9C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2B8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417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D595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4917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 = sumKeys(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0689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countNodes(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2738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7E1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)sum / count;</w:t>
      </w:r>
    </w:p>
    <w:p w14:paraId="1E14D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9C67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419646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4C3F8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D642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key, choice;</w:t>
      </w:r>
    </w:p>
    <w:p w14:paraId="6EC34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C74F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s[5];</w:t>
      </w:r>
    </w:p>
    <w:p w14:paraId="1B64A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5FC6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(;;)</w:t>
      </w:r>
    </w:p>
    <w:p w14:paraId="2A536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35AB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"\n1 - добавление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6F4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"2 - поиск по ключу\n"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9A9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"3 - удаление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8C96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"4 - вывод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C0A2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"5 - среднее арифмитическое\n"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FDA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"6 - очистка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EFA2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"7 -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7758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"ваш выбор?\n"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62D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BF3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D4AF2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0006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2DFEE4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757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687135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0D2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0611D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слово (до 4 символов):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333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1A591B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insert(root, s, key);</w:t>
      </w:r>
    </w:p>
    <w:p w14:paraId="7CC34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244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5DC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5A55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309D94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1A16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8DE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021AB1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 = findkey(root, key);</w:t>
      </w:r>
    </w:p>
    <w:p w14:paraId="02360B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(f) {</w:t>
      </w:r>
    </w:p>
    <w:p w14:paraId="69E2D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"Найдено: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E89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puts(f-&gt;text);</w:t>
      </w:r>
    </w:p>
    <w:p w14:paraId="4BEE8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3CD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найдено\n"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460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B204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EC7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C82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3501B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A695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0B136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deleteNode(root, key);</w:t>
      </w:r>
    </w:p>
    <w:p w14:paraId="16BBB2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0CB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E52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62D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68406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9D7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view(root, 0);</w:t>
      </w:r>
    </w:p>
    <w:p w14:paraId="54A30D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3F5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AFA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2EE566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{</w:t>
      </w:r>
    </w:p>
    <w:p w14:paraId="5BDDE2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C10F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C10F2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0EE4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"Среднее значение: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average(root)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5DB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15BA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255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</w:t>
      </w:r>
    </w:p>
    <w:p w14:paraId="39216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750DF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5D6A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"Очищено\n"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45E0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0EE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572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</w:t>
      </w:r>
    </w:p>
    <w:p w14:paraId="405EA2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23D5A9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92A0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3D6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3802C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76C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0F18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CB962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77AC7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Вариант 11</w:t>
      </w:r>
    </w:p>
    <w:p w14:paraId="48090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D2ED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4E70A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FC3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E9CE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2029A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text[5];</w:t>
      </w:r>
    </w:p>
    <w:p w14:paraId="7FF548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Left, * Right;</w:t>
      </w:r>
    </w:p>
    <w:p w14:paraId="42BDD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F6859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8EDF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50A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8970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insert(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F7BA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1349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 exit(1);</w:t>
      </w:r>
    </w:p>
    <w:p w14:paraId="0C9329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9BC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8FACB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541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3D13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0C98A0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097C1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A2BC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D4F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49D0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DBF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DCD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580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8C2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4976BF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319D1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cur-&gt;key)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93EA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cur-&gt;key) cur = cur-&gt;Left;</w:t>
      </w:r>
    </w:p>
    <w:p w14:paraId="03198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 = cur-&gt;Right;</w:t>
      </w:r>
    </w:p>
    <w:p w14:paraId="25999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7347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D55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4861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9EB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prev-&gt;key) prev-&gt;Left = node;</w:t>
      </w:r>
    </w:p>
    <w:p w14:paraId="30531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prev-&gt;Right = node;</w:t>
      </w:r>
    </w:p>
    <w:p w14:paraId="6C7A33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2E9F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8E1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43B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F556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D22B4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BB3B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now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6D4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2AB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552F0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now-&gt;text[i]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1EFB9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now-&gt;Left = now-&gt;Right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DF1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now;</w:t>
      </w:r>
    </w:p>
    <w:p w14:paraId="28189E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F9C1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506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42ED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945F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6DDC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EBB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AED7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3D9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939D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50CE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D8B6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B26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deleteNode(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2D09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5E9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55DB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F95E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795995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3460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33E388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E3C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5E7F2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{</w:t>
      </w:r>
    </w:p>
    <w:p w14:paraId="690637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353AC2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B8A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11406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107B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 {</w:t>
      </w:r>
    </w:p>
    <w:p w14:paraId="664BC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-&gt;Left;</w:t>
      </w:r>
    </w:p>
    <w:p w14:paraId="2BE30D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A0FB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7C85AE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053D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C9BC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03BABE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(temp-&gt;Left) temp = temp-&gt;Left;</w:t>
      </w:r>
    </w:p>
    <w:p w14:paraId="1AFFCC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 = temp-&gt;key;</w:t>
      </w:r>
    </w:p>
    <w:p w14:paraId="0C86D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2CA167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-&gt;text[i] = temp-&gt;text[i];</w:t>
      </w:r>
    </w:p>
    <w:p w14:paraId="47EB5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BF3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-&gt;Right, temp-&gt;key);</w:t>
      </w:r>
    </w:p>
    <w:p w14:paraId="5E366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ACEB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BED6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C958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146D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2F9A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25EDC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F0F61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24EC6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i++)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36F9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8EB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puts(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-&gt;text);</w:t>
      </w:r>
    </w:p>
    <w:p w14:paraId="5A206C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6B795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0D0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95DFB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2BDF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5F5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287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1310C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C9F2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8470A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00EDC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DAB9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1B9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delAll(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34A8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2582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0A48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70824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486465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4C2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D96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3448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3981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printLevel(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5854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8519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660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0FE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</w:t>
      </w:r>
    </w:p>
    <w:p w14:paraId="025C1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80F1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Слово: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17B4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puts(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-&gt;text);</w:t>
      </w:r>
    </w:p>
    <w:p w14:paraId="24845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03C49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374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020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DF1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printLevel(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6E5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printLevel(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8FE8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67F6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E4D92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4601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790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key, choice;</w:t>
      </w:r>
    </w:p>
    <w:p w14:paraId="4ED88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282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s[5];</w:t>
      </w:r>
    </w:p>
    <w:p w14:paraId="591D7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DBB7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(;;)</w:t>
      </w:r>
    </w:p>
    <w:p w14:paraId="39C2E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AFD04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"\n1 - добавление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AE07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"2 - поиск по ключу\n"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D08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"3 - удаление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CF3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"4 - вывод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D90D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"5 - определения числа ветвей n-го уровня этого дерева и вывода этих элементов на экран\n"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569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"6 - очистка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B5B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"7 -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00B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"ваш выбор?\n"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F6B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000E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5F18A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CAE2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02433F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58F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1E41E2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50FB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293E7F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слово (до 4 символов):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F65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60CC1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insert(root, s, key);</w:t>
      </w:r>
    </w:p>
    <w:p w14:paraId="7E604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F86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04B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5172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60E2E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778EF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C08C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58424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 = findkey(root, key);</w:t>
      </w:r>
    </w:p>
    <w:p w14:paraId="6FAC4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(f) {</w:t>
      </w:r>
    </w:p>
    <w:p w14:paraId="60FA9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"Найдено: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D54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puts(f-&gt;text);</w:t>
      </w:r>
    </w:p>
    <w:p w14:paraId="06AC4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A60B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найдено\n"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CD95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599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686F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E2DF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36704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3FB9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3DD1F4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deleteNode(root, key);</w:t>
      </w:r>
    </w:p>
    <w:p w14:paraId="0637D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EA08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7883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196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30519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F97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view(root, 0);</w:t>
      </w:r>
    </w:p>
    <w:p w14:paraId="151474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4322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CF0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63240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730B5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{</w:t>
      </w:r>
    </w:p>
    <w:p w14:paraId="06602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6B7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7662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750C8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F1F6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35D83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уровень: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3E2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707BB2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8149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335A8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8F85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"Элементы уровня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2CD5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printLevel(root, n, count);</w:t>
      </w:r>
    </w:p>
    <w:p w14:paraId="58F81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427A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C9743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8539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A6C6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</w:t>
      </w:r>
    </w:p>
    <w:p w14:paraId="639599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44037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8A89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"Очищено\n"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530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A424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EED3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</w:t>
      </w:r>
    </w:p>
    <w:p w14:paraId="1B3D7E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5BB11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265F0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77A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FE782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F478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42C16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D1D9A1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D3B408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Вариант 4</w:t>
      </w:r>
    </w:p>
    <w:p w14:paraId="58258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8F10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90AFE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F243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B859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3C5B6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text[5];</w:t>
      </w:r>
    </w:p>
    <w:p w14:paraId="52F458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Left, * Right;</w:t>
      </w:r>
    </w:p>
    <w:p w14:paraId="639853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3CE4F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866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C96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703A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insert(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BB111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5271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 exit(1);</w:t>
      </w:r>
    </w:p>
    <w:p w14:paraId="7B97E0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792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1141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C07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C29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1896DE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1F18F2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0E5F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338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C745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CA1F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619C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7587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72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15A14A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180F0B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cur-&gt;key)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D67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cur-&gt;key) cur = cur-&gt;Left;</w:t>
      </w:r>
    </w:p>
    <w:p w14:paraId="26E94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 = cur-&gt;Right;</w:t>
      </w:r>
    </w:p>
    <w:p w14:paraId="3631B3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096E0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F60A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createEl(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1D0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0FE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prev-&gt;key) prev-&gt;Left = node;</w:t>
      </w:r>
    </w:p>
    <w:p w14:paraId="6A8E05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prev-&gt;Right = node;</w:t>
      </w:r>
    </w:p>
    <w:p w14:paraId="1FF39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846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37F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7128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D8A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[5],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246D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67BBF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now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5EF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D363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73F88A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now-&gt;text[i]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36C80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now-&gt;Left = now-&gt;Right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A99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now;</w:t>
      </w:r>
    </w:p>
    <w:p w14:paraId="04A7C1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038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9A34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findkey(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2C43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B2E6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A4E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09F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9844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D869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findkey(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7F0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4FFA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5E0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8E5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deleteNode(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C88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73CE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783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59C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3E579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F180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-&gt;key)</w:t>
      </w:r>
    </w:p>
    <w:p w14:paraId="310E1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919B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FF560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{</w:t>
      </w:r>
    </w:p>
    <w:p w14:paraId="0712AF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7C70B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65C3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5AE3D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B48B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 {</w:t>
      </w:r>
    </w:p>
    <w:p w14:paraId="03D32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-&gt;Left;</w:t>
      </w:r>
    </w:p>
    <w:p w14:paraId="746554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555A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54AE5D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633F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EF58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-&gt;Right;</w:t>
      </w:r>
    </w:p>
    <w:p w14:paraId="70895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(temp-&gt;Left) temp = temp-&gt;Left;</w:t>
      </w:r>
    </w:p>
    <w:p w14:paraId="1DCF9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 = temp-&gt;key;</w:t>
      </w:r>
    </w:p>
    <w:p w14:paraId="7DD50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6E314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-&gt;text[i] = temp-&gt;text[i];</w:t>
      </w:r>
    </w:p>
    <w:p w14:paraId="2A05B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D9D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 = deleteNode(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-&gt;Right, temp-&gt;key);</w:t>
      </w:r>
    </w:p>
    <w:p w14:paraId="488B1F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AA2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8636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5B3C3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86C4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F05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5AAC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2DA41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1668C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i++)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252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6B62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puts(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-&gt;text);</w:t>
      </w:r>
    </w:p>
    <w:p w14:paraId="678D68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view(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0BB05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AE1CB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76A1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9BF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205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2ECA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countRight(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EFEA5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7298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D853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 + countRight(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63CD9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D8D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F9A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delAll(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F33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D13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5B245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-&gt;Left);</w:t>
      </w:r>
    </w:p>
    <w:p w14:paraId="6668F9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delAll(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-&gt;Right);</w:t>
      </w:r>
    </w:p>
    <w:p w14:paraId="288F4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526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E57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3D3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D552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findPath(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78C2E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76F71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E94E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33A3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++]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-&gt;key;</w:t>
      </w:r>
    </w:p>
    <w:p w14:paraId="6940E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9F9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B4E0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112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C62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(findPath(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-&gt;Left,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||</w:t>
      </w:r>
    </w:p>
    <w:p w14:paraId="55AA0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findPath(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-&gt;Right,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3C6CD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0F5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0171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--;</w:t>
      </w:r>
    </w:p>
    <w:p w14:paraId="022F6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61CD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FE2E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1E02A0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D00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B5F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key, choice;</w:t>
      </w:r>
    </w:p>
    <w:p w14:paraId="363D7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3F8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s[5];</w:t>
      </w:r>
    </w:p>
    <w:p w14:paraId="363D9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BA3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(;;)</w:t>
      </w:r>
    </w:p>
    <w:p w14:paraId="033FA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1523A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"\n1 - добавление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358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"2 - поиск по ключу\n"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9DF7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"3 - удаление элемента\n"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899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"4 - вывод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84F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"5 - число ветвей от корня до ближайшей вершины с заданным ключом.\n"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8281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"6 - очистка дерева\n"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B7A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"7 -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24B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"ваш выбор?\n"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BEB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9FF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45AD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CF4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6B3F5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B93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57C16D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E03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28ADB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слово (до 4 символов):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FCA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1A5D2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insert(root, s, key);</w:t>
      </w:r>
    </w:p>
    <w:p w14:paraId="1CD29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"Добавлено\n"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471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DAD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AD08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2A0CE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A60F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66BE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22D7E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Tree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 = findkey(root, key);</w:t>
      </w:r>
    </w:p>
    <w:p w14:paraId="650AE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(f) {</w:t>
      </w:r>
    </w:p>
    <w:p w14:paraId="1AC28F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"Найдено: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F6A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puts(f-&gt;text);</w:t>
      </w:r>
    </w:p>
    <w:p w14:paraId="5C79C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9348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 найдено\n"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DB1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17FB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0D3C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5CE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7805C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CD1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8AD8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deleteNode(root, key);</w:t>
      </w:r>
    </w:p>
    <w:p w14:paraId="277B00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"Удалено\n"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B22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E38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6CA6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7D150E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461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view(root, 0);</w:t>
      </w:r>
    </w:p>
    <w:p w14:paraId="21241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024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38C5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6160F5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14BF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(!root) {</w:t>
      </w:r>
    </w:p>
    <w:p w14:paraId="4EFD94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"Дерево пустое\n"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1B1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F39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FE90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5036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58FFAB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F113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F82C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8B37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path[100];</w:t>
      </w:r>
    </w:p>
    <w:p w14:paraId="37F1C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 = 0;</w:t>
      </w:r>
    </w:p>
    <w:p w14:paraId="4249D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9EE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(findPath(root, key, path, len)) {</w:t>
      </w:r>
    </w:p>
    <w:p w14:paraId="0C244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"Путь: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078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len; i++)</w:t>
      </w:r>
    </w:p>
    <w:p w14:paraId="366FF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D6E0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6D8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"\nКоличество ветвей: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 - 1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B6CF7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414F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3F90D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"Ключ не найден\n"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3E7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FA59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D40A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A20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880C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</w:t>
      </w:r>
    </w:p>
    <w:p w14:paraId="15D1C5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162510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root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F195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"Очищено\n"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A17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2AB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7983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</w:t>
      </w:r>
    </w:p>
    <w:p w14:paraId="5A1F5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delAll(root);</w:t>
      </w:r>
    </w:p>
    <w:p w14:paraId="12F7B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BC25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5C9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9E18D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C99C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CD93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A0B774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bookmarkStart w:id="2" w:name="_GoBack"/>
      <w:bookmarkEnd w:id="2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B7477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93065CA"/>
    <w:rsid w:val="0CD54BA4"/>
    <w:rsid w:val="0F3762E9"/>
    <w:rsid w:val="15485144"/>
    <w:rsid w:val="15881250"/>
    <w:rsid w:val="173E21CB"/>
    <w:rsid w:val="234E7D87"/>
    <w:rsid w:val="23823BA5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49DD02FC"/>
    <w:rsid w:val="50A27F2A"/>
    <w:rsid w:val="55F62794"/>
    <w:rsid w:val="56BB393A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3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3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828</Words>
  <Characters>4388</Characters>
  <Lines>80</Lines>
  <Paragraphs>22</Paragraphs>
  <TotalTime>0</TotalTime>
  <ScaleCrop>false</ScaleCrop>
  <LinksUpToDate>false</LinksUpToDate>
  <CharactersWithSpaces>5902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2026-04-03T18:48:56Z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