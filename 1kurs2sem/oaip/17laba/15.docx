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C997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17471BB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1DFF97B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6B5B6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9F8E0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17D7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A36A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3C150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FF1A3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9D68B4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16</w:t>
      </w:r>
    </w:p>
    <w:p w14:paraId="3CC6882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2760F916">
      <w:pPr>
        <w:pStyle w:val="42"/>
        <w:shd w:val="clear" w:color="auto" w:fill="auto"/>
        <w:tabs>
          <w:tab w:val="left" w:pos="426"/>
          <w:tab w:val="left" w:pos="993"/>
        </w:tabs>
        <w:spacing w:before="0" w:line="360" w:lineRule="auto"/>
        <w:ind w:firstLine="0"/>
        <w:jc w:val="center"/>
        <w:rPr>
          <w:rFonts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 «</w:t>
      </w:r>
      <w:r>
        <w:rPr>
          <w:b w:val="0"/>
          <w:bCs w:val="0"/>
          <w:sz w:val="32"/>
          <w:szCs w:val="32"/>
        </w:rPr>
        <w:t xml:space="preserve"> </w:t>
      </w:r>
      <w:r>
        <w:rPr>
          <w:b w:val="0"/>
          <w:bCs w:val="0"/>
          <w:sz w:val="32"/>
          <w:szCs w:val="32"/>
          <w:lang w:val="ru-RU"/>
        </w:rPr>
        <w:t>Хеш</w:t>
      </w:r>
      <w:r>
        <w:rPr>
          <w:rFonts w:hint="default"/>
          <w:b w:val="0"/>
          <w:bCs w:val="0"/>
          <w:sz w:val="32"/>
          <w:szCs w:val="32"/>
          <w:lang w:val="ru-RU"/>
        </w:rPr>
        <w:t>-таблицы</w:t>
      </w:r>
      <w:r>
        <w:rPr>
          <w:b w:val="0"/>
          <w:bCs w:val="0"/>
          <w:sz w:val="32"/>
          <w:szCs w:val="32"/>
        </w:rPr>
        <w:t xml:space="preserve"> </w:t>
      </w:r>
      <w:r>
        <w:rPr>
          <w:rFonts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</w:p>
    <w:p w14:paraId="4E4083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F178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973FC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7659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53B9A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04DED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E6461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1B7B41">
      <w:pPr>
        <w:ind w:left="50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Выполнил:</w:t>
      </w:r>
    </w:p>
    <w:p w14:paraId="1B544E7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Студент 1 курса 7 группы</w:t>
      </w:r>
    </w:p>
    <w:p w14:paraId="0C5333FA">
      <w:pPr>
        <w:ind w:firstLine="5460" w:firstLineChars="195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Яцко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Антон Игоревич</w:t>
      </w:r>
    </w:p>
    <w:p w14:paraId="6EFDC44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185EC1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3483F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B735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82E3F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Минск 202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</w:p>
    <w:p w14:paraId="0000000C">
      <w:pPr>
        <w:pStyle w:val="45"/>
        <w:ind w:left="0" w:firstLine="0"/>
        <w:jc w:val="left"/>
        <w:rPr>
          <w:sz w:val="32"/>
          <w:szCs w:val="24"/>
        </w:rPr>
      </w:pPr>
      <w:bookmarkStart w:id="0" w:name="_Toc1"/>
      <w:r>
        <w:rPr>
          <w:sz w:val="32"/>
          <w:szCs w:val="24"/>
        </w:rPr>
        <w:t>Цель</w:t>
      </w:r>
      <w:bookmarkEnd w:id="0"/>
    </w:p>
    <w:p w14:paraId="7582EFF0">
      <w:p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Изучить принципы работы хеш-таблиц, рассмотреть метод цепочек для разрешения коллизий, реализовать хеш-таблицу с использованием данного метода на языке C++, а также проанализировать эффективность основных операций: вставки, поиска и удаления элементов.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mc:AlternateContent>
          <mc:Choice Requires="wps">
            <w:drawing>
              <wp:inline distT="0" distB="0" distL="0" distR="0">
                <wp:extent cx="0" cy="9525"/>
                <wp:effectExtent l="0" t="0" r="0" b="0"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 1" o:spid="_x0000_s1026" o:spt="1" style="height:0.75pt;width:0pt;" fillcolor="#F8FAFF" filled="t" stroked="f" coordsize="21600,21600" o:gfxdata="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BQcEUP0gAAAAABAAAPAAAAAAAAAAEAIAAAACIA&#10;AABkcnMvZG93bnJldi54bWxQSwECFAAUAAAACACHTuJAvTAqap0BAABeAwAADgAAAAAAAAABACAA&#10;AAAhAQAAZHJzL2Uyb0RvYy54bWxQSwUGAAAAAAYABgBZAQAAMAUAAAAA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BC62FB9">
      <w:pPr>
        <w:pStyle w:val="45"/>
        <w:jc w:val="center"/>
        <w:rPr>
          <w:sz w:val="32"/>
          <w:szCs w:val="24"/>
        </w:rPr>
      </w:pPr>
      <w:bookmarkStart w:id="1" w:name="_Toc2"/>
      <w:r>
        <w:rPr>
          <w:sz w:val="32"/>
          <w:szCs w:val="24"/>
        </w:rPr>
        <w:t>Краткие теоретические сведения</w:t>
      </w:r>
      <w:bookmarkEnd w:id="1"/>
    </w:p>
    <w:p w14:paraId="65392F4E">
      <w:p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Хеш-таблица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- структура данных, реализующая ассоциативный массив (ключ → значение).</w:t>
      </w:r>
    </w:p>
    <w:p w14:paraId="50E51B49">
      <w:pPr>
        <w:spacing w:before="160" w:after="16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Основные компоненты:</w:t>
      </w:r>
    </w:p>
    <w:p w14:paraId="589C1DFE">
      <w:pPr>
        <w:numPr>
          <w:ilvl w:val="0"/>
          <w:numId w:val="1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Хеш-функция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- преобразует ключ в индекс массива</w:t>
      </w:r>
    </w:p>
    <w:p w14:paraId="462F5BEB">
      <w:pPr>
        <w:numPr>
          <w:ilvl w:val="0"/>
          <w:numId w:val="1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Массив бакетов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- хранит данные</w:t>
      </w:r>
    </w:p>
    <w:p w14:paraId="141F14F8">
      <w:pPr>
        <w:numPr>
          <w:ilvl w:val="0"/>
          <w:numId w:val="1"/>
        </w:numPr>
        <w:spacing w:after="16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Цепочки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- связные списки для разрешения коллизий</w:t>
      </w:r>
    </w:p>
    <w:p w14:paraId="6B60304D">
      <w:p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Принцип работы</w:t>
      </w:r>
    </w:p>
    <w:p w14:paraId="005FEEBB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Ключ обрабатывается хеш-функцией: hash(key) → index</w:t>
      </w:r>
    </w:p>
    <w:p w14:paraId="7452C8DD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Если в бакете уже есть элемент (коллизия), новый элемент добавляется в цепочку</w:t>
      </w:r>
    </w:p>
    <w:p w14:paraId="47F5C5FE">
      <w:pPr>
        <w:numPr>
          <w:ilvl w:val="0"/>
          <w:numId w:val="2"/>
        </w:numPr>
        <w:spacing w:after="16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Поиск: вычисляем хеш, ищем в соответствующей цепочке</w:t>
      </w:r>
    </w:p>
    <w:p w14:paraId="31590256">
      <w:p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Характеристики</w:t>
      </w:r>
    </w:p>
    <w:p w14:paraId="2CBC7B10">
      <w:pPr>
        <w:numPr>
          <w:ilvl w:val="0"/>
          <w:numId w:val="3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Коэффициент заполнения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α = n/m (n - элементов, m - бакетов)</w:t>
      </w:r>
    </w:p>
    <w:p w14:paraId="299441F0">
      <w:pPr>
        <w:numPr>
          <w:ilvl w:val="0"/>
          <w:numId w:val="3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Идеальный случай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: O(1) для всех операций</w:t>
      </w:r>
    </w:p>
    <w:p w14:paraId="6A9AC5FB">
      <w:pPr>
        <w:numPr>
          <w:ilvl w:val="0"/>
          <w:numId w:val="3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Худший случай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: O(n) (все элементы в одной цепочке)</w:t>
      </w:r>
    </w:p>
    <w:p w14:paraId="1C66ABEF">
      <w:pPr>
        <w:ind w:firstLine="284"/>
        <w:jc w:val="both"/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</w:p>
    <w:p w14:paraId="2B3B4870">
      <w:pPr>
        <w:jc w:val="both"/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Метод цепочек</w:t>
      </w:r>
    </w:p>
    <w:p w14:paraId="7E2A0E07">
      <w:pPr>
        <w:numPr>
          <w:ilvl w:val="0"/>
          <w:numId w:val="4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Каждый бакет содержит указатель на связный список</w:t>
      </w:r>
    </w:p>
    <w:p w14:paraId="46A0EE88">
      <w:pPr>
        <w:numPr>
          <w:ilvl w:val="0"/>
          <w:numId w:val="4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Коллизии разрешаются добавлением элементов в список</w:t>
      </w:r>
    </w:p>
    <w:p w14:paraId="59F42A03">
      <w:pPr>
        <w:numPr>
          <w:ilvl w:val="0"/>
          <w:numId w:val="4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Операции:  Вставка: O(1) в среднем, поиск: O(1+α), удаление: O(1) для списка</w:t>
      </w:r>
    </w:p>
    <w:p w14:paraId="0EF6814E">
      <w:pPr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</w:pPr>
    </w:p>
    <w:p w14:paraId="5B077972">
      <w:pPr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  <w:t>Вариант 15</w:t>
      </w:r>
    </w:p>
    <w:p w14:paraId="32D382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A881A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54AC7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&lt;ctime&gt;</w:t>
      </w:r>
    </w:p>
    <w:p w14:paraId="45400C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CE2B8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85EF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</w:p>
    <w:p w14:paraId="5165B5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390B3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place;</w:t>
      </w:r>
    </w:p>
    <w:p w14:paraId="2470B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owner;</w:t>
      </w:r>
    </w:p>
    <w:p w14:paraId="2D15F7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260A27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28B9BF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49D0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hashfunc(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135A6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78052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93DF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1E3F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B5EF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63CE6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3096B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03DE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0C8F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владельца места: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758B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name;</w:t>
      </w:r>
    </w:p>
    <w:p w14:paraId="06E104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getline(cin, name);</w:t>
      </w:r>
    </w:p>
    <w:p w14:paraId="1A1609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3BF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номер места (1-100):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4DF3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num;</w:t>
      </w:r>
    </w:p>
    <w:p w14:paraId="2CB43C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num;</w:t>
      </w:r>
    </w:p>
    <w:p w14:paraId="54D07E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cin.ignore();</w:t>
      </w:r>
    </w:p>
    <w:p w14:paraId="2B2054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DCAB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(num &lt; 1 || num&gt;100)</w:t>
      </w:r>
    </w:p>
    <w:p w14:paraId="038865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1CE0D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"Некорректный номер места\n"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A986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p;</w:t>
      </w:r>
    </w:p>
    <w:p w14:paraId="51FD99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95A2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B6F22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9978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[hashfunc(num,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)]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54A43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36247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[hashfunc(num,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)];</w:t>
      </w:r>
    </w:p>
    <w:p w14:paraId="3EE822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(t)</w:t>
      </w:r>
    </w:p>
    <w:p w14:paraId="41625D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6687D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(t-&gt;place == num)</w:t>
      </w:r>
    </w:p>
    <w:p w14:paraId="2CD0C9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F6A23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"Место уже занято\n"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6931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p;</w:t>
      </w:r>
    </w:p>
    <w:p w14:paraId="77723F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4704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4287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 = t-&gt;next;</w:t>
      </w:r>
    </w:p>
    <w:p w14:paraId="163DA3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3A68A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FA9E8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58D8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p-&gt;place = num;</w:t>
      </w:r>
    </w:p>
    <w:p w14:paraId="614F9F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p-&gt;owner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name;</w:t>
      </w:r>
    </w:p>
    <w:p w14:paraId="3878CA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p-&gt;next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1BD0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13E5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hashfunc(num,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3550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62CF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[h]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61BE6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 = p;</w:t>
      </w:r>
    </w:p>
    <w:p w14:paraId="22B0C5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90EF3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93E1D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3E86B6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(cur-&gt;next)</w:t>
      </w:r>
    </w:p>
    <w:p w14:paraId="1771BC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 = cur-&gt;next;</w:t>
      </w:r>
    </w:p>
    <w:p w14:paraId="2891A4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cur-&gt;next = p;</w:t>
      </w:r>
    </w:p>
    <w:p w14:paraId="72B0D6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9E07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587E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"Место добавлено\n"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10FD0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CF408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E761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find(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5D3AD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C86CB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01EC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DBC7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7881A6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9E62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</w:t>
      </w:r>
    </w:p>
    <w:p w14:paraId="5C290D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78099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(cur-&gt;place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CE416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cur;</w:t>
      </w:r>
    </w:p>
    <w:p w14:paraId="2CF6BD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3CF2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408072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A404F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867E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385A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D89BC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778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DB988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B3123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D256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A99F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239A84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5D9D5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E270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</w:t>
      </w:r>
    </w:p>
    <w:p w14:paraId="54D273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54054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(cur-&gt;place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C0264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A1892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(prev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0A321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 = cur-&gt;next;</w:t>
      </w:r>
    </w:p>
    <w:p w14:paraId="338761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5F6EB0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prev-&gt;next = cur-&gt;next;</w:t>
      </w:r>
    </w:p>
    <w:p w14:paraId="0E17F9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8C71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cur;</w:t>
      </w:r>
    </w:p>
    <w:p w14:paraId="3EEADE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9D97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"Место освобождено\n"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F01E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F188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ED13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77B3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6CA13E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2BACFC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93887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03C7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"Место не найдено\n"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50F87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36A67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8742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DEDD3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B1043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</w:t>
      </w:r>
    </w:p>
    <w:p w14:paraId="3D4D9C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D1B50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23BE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E27D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2D04A7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EDB3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55524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"свободно"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2FA6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8B51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</w:t>
      </w:r>
    </w:p>
    <w:p w14:paraId="2B1288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99B68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"Место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cur-&gt;place</w:t>
      </w:r>
    </w:p>
    <w:p w14:paraId="17C4E7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",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cur-&gt;owner;</w:t>
      </w:r>
    </w:p>
    <w:p w14:paraId="09F4D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6799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(cur-&gt;next)</w:t>
      </w:r>
    </w:p>
    <w:p w14:paraId="2B5DCF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|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E8BC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7705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 = cur-&gt;next;</w:t>
      </w:r>
    </w:p>
    <w:p w14:paraId="2CABAD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7F76A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3862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F3ED9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DE3DF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A0378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EDA6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2E4EED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A028C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1D84A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93FF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100;</w:t>
      </w:r>
    </w:p>
    <w:p w14:paraId="7E5A6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C2D2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table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[size];</w:t>
      </w:r>
    </w:p>
    <w:p w14:paraId="0B0514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EB22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</w:t>
      </w:r>
    </w:p>
    <w:p w14:paraId="60052F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table[i]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D0E1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089E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262028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CD5D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</w:t>
      </w:r>
    </w:p>
    <w:p w14:paraId="13C5B2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382C7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"\n--- ПАРКИНГ ---\n"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139D8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Добавить парковочное место\n"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63CB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Найти место\n"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BB0D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Освободить место\n"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99EF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Вывести парковку\n"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B374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"0. Выход\n"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65DA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3CF0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C4BD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10F9D6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cin.ignore();</w:t>
      </w:r>
    </w:p>
    <w:p w14:paraId="0128C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F860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</w:t>
      </w:r>
    </w:p>
    <w:p w14:paraId="75D8E4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232A8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56263C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add(size, table);</w:t>
      </w:r>
    </w:p>
    <w:p w14:paraId="4716E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7EEF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C67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73348C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1189E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num;</w:t>
      </w:r>
    </w:p>
    <w:p w14:paraId="775843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номер места: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FFA4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num;</w:t>
      </w:r>
    </w:p>
    <w:p w14:paraId="08B060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cin.ignore();</w:t>
      </w:r>
    </w:p>
    <w:p w14:paraId="76433E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292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clock_t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 = clock();</w:t>
      </w:r>
    </w:p>
    <w:p w14:paraId="107D16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CE2A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 = find(size, table, num);</w:t>
      </w:r>
    </w:p>
    <w:p w14:paraId="172873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9B00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clock_t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 = clock();</w:t>
      </w:r>
    </w:p>
    <w:p w14:paraId="477AF8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7D72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"Время поиска: "</w:t>
      </w:r>
    </w:p>
    <w:p w14:paraId="49B64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)(e - s) /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CLOCKS_PER_SEC</w:t>
      </w:r>
    </w:p>
    <w:p w14:paraId="0F13DA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сек\n"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AF3D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B275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(p)</w:t>
      </w:r>
    </w:p>
    <w:p w14:paraId="16F4B7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"Владелец: "</w:t>
      </w:r>
    </w:p>
    <w:p w14:paraId="4D651E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p-&gt;owner</w:t>
      </w:r>
    </w:p>
    <w:p w14:paraId="24E1FB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", место "</w:t>
      </w:r>
    </w:p>
    <w:p w14:paraId="30218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p-&gt;place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6DE9E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6CD9A5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"Место не найдено\n"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DD92A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7A16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5FBB0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7CD37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F30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</w:t>
      </w:r>
    </w:p>
    <w:p w14:paraId="3F8CB6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801D0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num;</w:t>
      </w:r>
    </w:p>
    <w:p w14:paraId="082D5F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BF32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номер места: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5AA4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num;</w:t>
      </w:r>
    </w:p>
    <w:p w14:paraId="30E559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cin.ignore();</w:t>
      </w:r>
    </w:p>
    <w:p w14:paraId="14A2F0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EAB5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del(size, table, num);</w:t>
      </w:r>
    </w:p>
    <w:p w14:paraId="5704D0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4B3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F691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B6AC0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AEC3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</w:t>
      </w:r>
    </w:p>
    <w:p w14:paraId="2330F1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output(size, table);</w:t>
      </w:r>
    </w:p>
    <w:p w14:paraId="3B2042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7359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166D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0:</w:t>
      </w:r>
    </w:p>
    <w:p w14:paraId="3AF965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"Выход\n"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8A11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29F0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B35E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045529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выбор\n"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676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77E93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6A59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!= 0);</w:t>
      </w:r>
    </w:p>
    <w:p w14:paraId="07221F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DDF1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3CF55E3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42FFCB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ru-RU"/>
        </w:rPr>
        <w:t>Дополнительное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  <w:t xml:space="preserve"> задание</w:t>
      </w:r>
    </w:p>
    <w:p w14:paraId="299E4A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6E67CF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37CB93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5BBBC9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7384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</w:p>
    <w:p w14:paraId="5433C1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D3925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city;</w:t>
      </w:r>
    </w:p>
    <w:p w14:paraId="3D44A0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population;</w:t>
      </w:r>
    </w:p>
    <w:p w14:paraId="54748C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5439E6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5362EC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3CC3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hashfunc(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38CF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33A1F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172F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4C29C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7527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A572E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DFFF9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780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94BC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"Название города: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E8516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getline(cin, p-&gt;city);</w:t>
      </w:r>
    </w:p>
    <w:p w14:paraId="121B18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4C7C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"Население: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CE54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p-&gt;population;</w:t>
      </w:r>
    </w:p>
    <w:p w14:paraId="700BB3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cin.ignore();</w:t>
      </w:r>
    </w:p>
    <w:p w14:paraId="73D092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A16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p-&gt;next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1D9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84EC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hashfunc(p-&gt;population,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F08F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82E9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[h]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B4FCB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 = p;</w:t>
      </w:r>
    </w:p>
    <w:p w14:paraId="0BD77B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5BDB1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96A9A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745848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(t-&gt;next)</w:t>
      </w:r>
    </w:p>
    <w:p w14:paraId="2BEC61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 = t-&gt;next;</w:t>
      </w:r>
    </w:p>
    <w:p w14:paraId="578FC9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t-&gt;next = p;</w:t>
      </w:r>
    </w:p>
    <w:p w14:paraId="286982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702D8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88EDF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6142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find(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0B655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68173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9665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D475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05232C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9FB1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(t)</w:t>
      </w:r>
    </w:p>
    <w:p w14:paraId="608D9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98B7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(t-&gt;population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B8506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t;</w:t>
      </w:r>
    </w:p>
    <w:p w14:paraId="571CB9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05CA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 = t-&gt;next;</w:t>
      </w:r>
    </w:p>
    <w:p w14:paraId="20B635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DDFCB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46F8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0E8F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18E84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88EC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52520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4C86F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BD56E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319E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066222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D8ADD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C449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</w:t>
      </w:r>
    </w:p>
    <w:p w14:paraId="77C0AE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61BF8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(cur-&gt;population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8D695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5DDF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(prev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D8E0E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 = cur-&gt;next;</w:t>
      </w:r>
    </w:p>
    <w:p w14:paraId="098C70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5E5CDF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prev-&gt;next = cur-&gt;next;</w:t>
      </w:r>
    </w:p>
    <w:p w14:paraId="5B7A75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9AF4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cur;</w:t>
      </w:r>
    </w:p>
    <w:p w14:paraId="356464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B416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2A45D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A0B5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0D56F8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01C4F9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0C331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6DB42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FD14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3F2FC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2ACCF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</w:t>
      </w:r>
    </w:p>
    <w:p w14:paraId="4D120B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CA3BA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3B32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668B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03068E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2C94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(!t)</w:t>
      </w:r>
    </w:p>
    <w:p w14:paraId="69B2B6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"nullptr"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5EE7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2A4D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(t)</w:t>
      </w:r>
    </w:p>
    <w:p w14:paraId="29A113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D09B4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t-&gt;city</w:t>
      </w:r>
    </w:p>
    <w:p w14:paraId="0ED292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("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t-&gt;population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C003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4AE4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(t-&gt;next)</w:t>
      </w:r>
    </w:p>
    <w:p w14:paraId="4594A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|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CD14F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68F0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 = t-&gt;next;</w:t>
      </w:r>
    </w:p>
    <w:p w14:paraId="76B482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8E4EB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B612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E0FDF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27B7F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7FE1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6BE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0D490D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92442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AE9D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100;</w:t>
      </w:r>
    </w:p>
    <w:p w14:paraId="4D37CA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table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[size];</w:t>
      </w:r>
    </w:p>
    <w:p w14:paraId="432A71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7E6F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</w:t>
      </w:r>
    </w:p>
    <w:p w14:paraId="3CE1CC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table[i]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D272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24C1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4422B8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58C6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93DA9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"\n1 Добавить\n2 Найти\n3 Удалить\n4 Вывести\n0 Выход\n"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03314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2E10F9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cin.ignore();</w:t>
      </w:r>
    </w:p>
    <w:p w14:paraId="18A6A3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70F0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1) add(size, table);</w:t>
      </w:r>
    </w:p>
    <w:p w14:paraId="2E2E68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A366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2)</w:t>
      </w:r>
    </w:p>
    <w:p w14:paraId="126A25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C731C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1E75F2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"Население: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308A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7A4F88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cin.ignore();</w:t>
      </w:r>
    </w:p>
    <w:p w14:paraId="7FF2AA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446C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 = find(size, table, x);</w:t>
      </w:r>
    </w:p>
    <w:p w14:paraId="668B00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D4BF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(p)</w:t>
      </w:r>
    </w:p>
    <w:p w14:paraId="1815F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p-&gt;city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D754D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104D5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FE93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DEF6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25D4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3)</w:t>
      </w:r>
    </w:p>
    <w:p w14:paraId="10B450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E748F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7060D1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"Население: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9E4E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6651E7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cin.ignore();</w:t>
      </w:r>
    </w:p>
    <w:p w14:paraId="650FB3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5165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del(size, table, x);</w:t>
      </w:r>
    </w:p>
    <w:p w14:paraId="0911EC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6E1E7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F0F6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4)</w:t>
      </w:r>
    </w:p>
    <w:p w14:paraId="0F03DB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output(size, table);</w:t>
      </w:r>
    </w:p>
    <w:p w14:paraId="721243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F5EA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!= 0);</w:t>
      </w:r>
    </w:p>
    <w:p w14:paraId="39744E8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2F6ECF0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Дополнительное задание 2 </w:t>
      </w:r>
    </w:p>
    <w:p w14:paraId="36C2B2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2EE96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27D8FE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A47E8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3DAA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</w:p>
    <w:p w14:paraId="08E13D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168D5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apartment;</w:t>
      </w:r>
    </w:p>
    <w:p w14:paraId="74CF65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tenant;</w:t>
      </w:r>
    </w:p>
    <w:p w14:paraId="71840D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4ECC6D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075DA4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2D41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hashfunc(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8DC65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F7884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DD16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0745C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60E1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C9764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E171D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7B51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F613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"Номер квартиры: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4A3E3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p-&gt;apartment;</w:t>
      </w:r>
    </w:p>
    <w:p w14:paraId="3B955A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cin.ignore();</w:t>
      </w:r>
    </w:p>
    <w:p w14:paraId="4B4C67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B398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"Жилец: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EA36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getline(cin, p-&gt;tenant);</w:t>
      </w:r>
    </w:p>
    <w:p w14:paraId="630B63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05A2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p-&gt;next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E867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D21D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hashfunc(p-&gt;apartment,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6E64F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BBE7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[h]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1411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 = p;</w:t>
      </w:r>
    </w:p>
    <w:p w14:paraId="19A54A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3A219B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6B6F5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160F57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(t-&gt;next)</w:t>
      </w:r>
    </w:p>
    <w:p w14:paraId="2D6784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 = t-&gt;next;</w:t>
      </w:r>
    </w:p>
    <w:p w14:paraId="48ABFE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t-&gt;next = p;</w:t>
      </w:r>
    </w:p>
    <w:p w14:paraId="79683A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0AD6D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4B74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70E5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find(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69932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9F7EA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C49D6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5C94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4A5F73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9C2E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(t)</w:t>
      </w:r>
    </w:p>
    <w:p w14:paraId="54DBD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E85C8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(t-&gt;apartment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79872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t;</w:t>
      </w:r>
    </w:p>
    <w:p w14:paraId="60AA6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FD84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 = t-&gt;next;</w:t>
      </w:r>
    </w:p>
    <w:p w14:paraId="67B4F3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23406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7446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EF415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C472D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91DD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4D6D0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95093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4E2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A3E5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643B30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35654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81FA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</w:t>
      </w:r>
    </w:p>
    <w:p w14:paraId="452591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631BF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(cur-&gt;apartment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0DE0F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2DC74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(prev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E707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 = cur-&gt;next;</w:t>
      </w:r>
    </w:p>
    <w:p w14:paraId="54D9A5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14133E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prev-&gt;next = cur-&gt;next;</w:t>
      </w:r>
    </w:p>
    <w:p w14:paraId="625DE4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1B48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cur;</w:t>
      </w:r>
    </w:p>
    <w:p w14:paraId="22407D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0B4F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0813B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BFC7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4CF579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0ED504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560DD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6BB5B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26D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DA5BD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6A324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</w:t>
      </w:r>
    </w:p>
    <w:p w14:paraId="41C04E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81DBC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AE6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03A5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6A7A92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295B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(!t)</w:t>
      </w:r>
    </w:p>
    <w:p w14:paraId="4FB562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"nullptr"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5730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DF56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(t)</w:t>
      </w:r>
    </w:p>
    <w:p w14:paraId="4DE59B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30638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"Кв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t-&gt;apartment</w:t>
      </w:r>
    </w:p>
    <w:p w14:paraId="36F3B7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t-&gt;tenant;</w:t>
      </w:r>
    </w:p>
    <w:p w14:paraId="745170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A670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(t-&gt;next)</w:t>
      </w:r>
    </w:p>
    <w:p w14:paraId="6004B8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|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C8B7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F52F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 = t-&gt;next;</w:t>
      </w:r>
    </w:p>
    <w:p w14:paraId="405039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5FA0D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E801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ADDD4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96411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A2B9C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82C4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6E4DCF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1064C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35929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100;</w:t>
      </w:r>
    </w:p>
    <w:p w14:paraId="6E82FB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table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[size];</w:t>
      </w:r>
    </w:p>
    <w:p w14:paraId="2144AC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82C5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</w:t>
      </w:r>
    </w:p>
    <w:p w14:paraId="725CC4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table[i]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4B163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A8F3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526323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D04A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85DCF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"\n1 Добавить\n2 Найти\n3 Удалить\n4 Вывести\n0 Выход\n"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0DDD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3769FA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cin.ignore();</w:t>
      </w:r>
    </w:p>
    <w:p w14:paraId="4CA0AC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77EB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1) add(size, table);</w:t>
      </w:r>
    </w:p>
    <w:p w14:paraId="45E7B2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4926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2)</w:t>
      </w:r>
    </w:p>
    <w:p w14:paraId="3D4FD8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B2A5A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105BB8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"Квартира: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0706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046E7E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cin.ignore();</w:t>
      </w:r>
    </w:p>
    <w:p w14:paraId="213E6E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DD13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 = find(size, table, x);</w:t>
      </w:r>
    </w:p>
    <w:p w14:paraId="5BB200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E33A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(p)</w:t>
      </w:r>
    </w:p>
    <w:p w14:paraId="505D47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p-&gt;tenant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AF256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5B9AC0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20E1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68E6A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CB9F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3)</w:t>
      </w:r>
    </w:p>
    <w:p w14:paraId="101151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86D3E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12FE8C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"Квартира: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84E3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1F72E5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cin.ignore();</w:t>
      </w:r>
    </w:p>
    <w:p w14:paraId="3B4D58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1BA8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del(size, table, x);</w:t>
      </w:r>
    </w:p>
    <w:p w14:paraId="487439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7BB12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08B1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4)</w:t>
      </w:r>
    </w:p>
    <w:p w14:paraId="1944BA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output(size, table);</w:t>
      </w:r>
    </w:p>
    <w:p w14:paraId="0CC2FD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1DD7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!= 0);</w:t>
      </w:r>
    </w:p>
    <w:p w14:paraId="4B75AC8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3C8D9D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Дополнительное задание 3</w:t>
      </w:r>
    </w:p>
    <w:p w14:paraId="6E2FF2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19ACB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5A1B1E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7CCF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</w:p>
    <w:p w14:paraId="265C64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DAA3B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group;</w:t>
      </w:r>
    </w:p>
    <w:p w14:paraId="38F15A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students;</w:t>
      </w:r>
    </w:p>
    <w:p w14:paraId="01AE89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063634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0DB907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9311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hashfunc(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78AF9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A18FF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E9F60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568A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7E70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AAFE3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01DFD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4247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2CAE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"Номер группы: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3DB2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p-&gt;group;</w:t>
      </w:r>
    </w:p>
    <w:p w14:paraId="2A81B7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5918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"Количество студентов: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95C03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p-&gt;students;</w:t>
      </w:r>
    </w:p>
    <w:p w14:paraId="773812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2955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cin.ignore();</w:t>
      </w:r>
    </w:p>
    <w:p w14:paraId="37F756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F91D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p-&gt;next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C5188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4699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hashfunc(p-&gt;group,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907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94D1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[h]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14849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 = p;</w:t>
      </w:r>
    </w:p>
    <w:p w14:paraId="0EA79F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195C3D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679EB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457F4A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(t-&gt;next)</w:t>
      </w:r>
    </w:p>
    <w:p w14:paraId="4E242C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 = t-&gt;next;</w:t>
      </w:r>
    </w:p>
    <w:p w14:paraId="34E2A2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t-&gt;next = p;</w:t>
      </w:r>
    </w:p>
    <w:p w14:paraId="1F915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A9C9C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03A0E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EA6F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find(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6BCB8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89B4F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C669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A689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29DFF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921F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(t)</w:t>
      </w:r>
    </w:p>
    <w:p w14:paraId="2A4234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81076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(t-&gt;group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6CA0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t;</w:t>
      </w:r>
    </w:p>
    <w:p w14:paraId="150199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F9BE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 = t-&gt;next;</w:t>
      </w:r>
    </w:p>
    <w:p w14:paraId="44C904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40BD7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F45D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0F24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1D3E5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12E3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E620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7FB16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= hashfunc(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BC0F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681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[h];</w:t>
      </w:r>
    </w:p>
    <w:p w14:paraId="6D1248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2126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BD71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</w:t>
      </w:r>
    </w:p>
    <w:p w14:paraId="6E52CA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4DD69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(cur-&gt;group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6531E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43F12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(prev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5BCB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[h] = cur-&gt;next;</w:t>
      </w:r>
    </w:p>
    <w:p w14:paraId="5A6CEC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CBFA6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prev-&gt;next = cur-&gt;next;</w:t>
      </w:r>
    </w:p>
    <w:p w14:paraId="16FB0D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B60A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cur;</w:t>
      </w:r>
    </w:p>
    <w:p w14:paraId="74D9C2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7BED0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4A5D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ED50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57F4C7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3A8C6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03D3F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BE251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7B4E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860E1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72AC8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</w:t>
      </w:r>
    </w:p>
    <w:p w14:paraId="6E67AC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A168E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9205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2377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717003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58B5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(!t)</w:t>
      </w:r>
    </w:p>
    <w:p w14:paraId="344518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"nullptr"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4724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396D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(t)</w:t>
      </w:r>
    </w:p>
    <w:p w14:paraId="0F18D3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27F91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"Группа "</w:t>
      </w:r>
    </w:p>
    <w:p w14:paraId="72768C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t-&gt;group</w:t>
      </w:r>
    </w:p>
    <w:p w14:paraId="71C001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", студентов "</w:t>
      </w:r>
    </w:p>
    <w:p w14:paraId="718D24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t-&gt;students;</w:t>
      </w:r>
    </w:p>
    <w:p w14:paraId="0B6CDC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D8F4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(t-&gt;next)</w:t>
      </w:r>
    </w:p>
    <w:p w14:paraId="596073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|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800BD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FEAB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 = t-&gt;next;</w:t>
      </w:r>
    </w:p>
    <w:p w14:paraId="1F7ADF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2372F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73CD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18527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7BBD7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A83E8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F532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00FFCC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31999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8D7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100;</w:t>
      </w:r>
    </w:p>
    <w:p w14:paraId="0DED5F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table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[size];</w:t>
      </w:r>
    </w:p>
    <w:p w14:paraId="7CD224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EF80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</w:t>
      </w:r>
    </w:p>
    <w:p w14:paraId="391961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table[i]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9D05C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9CA2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734F85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2C8E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254B5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"\n1 Добавить\n2 Найти\n3 Удалить\n4 Вывести\n0 Выход\n"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E82D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04480F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16D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1)</w:t>
      </w:r>
    </w:p>
    <w:p w14:paraId="5F3564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add(size, table);</w:t>
      </w:r>
    </w:p>
    <w:p w14:paraId="46C440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AFE6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2)</w:t>
      </w:r>
    </w:p>
    <w:p w14:paraId="457002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C86F6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7AAF0E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"Группа: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B2100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60525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A425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 = find(size, table, x);</w:t>
      </w:r>
    </w:p>
    <w:p w14:paraId="6E3C6A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7DD5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(p)</w:t>
      </w:r>
    </w:p>
    <w:p w14:paraId="7992EA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"Студентов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p-&gt;students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E52DC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1AC6F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277D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49F0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FDD6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3)</w:t>
      </w:r>
    </w:p>
    <w:p w14:paraId="5F303F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A755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0776C9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"Группа: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EAE3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00B853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del(size, table, x);</w:t>
      </w:r>
    </w:p>
    <w:p w14:paraId="4903B1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ED00E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5D29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== 4)</w:t>
      </w:r>
    </w:p>
    <w:p w14:paraId="68532A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output(size, table);</w:t>
      </w:r>
    </w:p>
    <w:p w14:paraId="263B7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83D3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 != 0);</w:t>
      </w:r>
    </w:p>
    <w:p w14:paraId="03C59281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bookmarkStart w:id="2" w:name="_GoBack"/>
      <w:bookmarkEnd w:id="2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21C4"/>
    <w:rsid w:val="001423F3"/>
    <w:rsid w:val="00172A27"/>
    <w:rsid w:val="002B3350"/>
    <w:rsid w:val="003D35C6"/>
    <w:rsid w:val="004A222D"/>
    <w:rsid w:val="005B7477"/>
    <w:rsid w:val="005F0944"/>
    <w:rsid w:val="00611E99"/>
    <w:rsid w:val="006354F6"/>
    <w:rsid w:val="007B5B41"/>
    <w:rsid w:val="007F5CA4"/>
    <w:rsid w:val="008068E2"/>
    <w:rsid w:val="00B9007C"/>
    <w:rsid w:val="00BB617C"/>
    <w:rsid w:val="00DC7ACB"/>
    <w:rsid w:val="00EA0C1A"/>
    <w:rsid w:val="00F040F5"/>
    <w:rsid w:val="086816AF"/>
    <w:rsid w:val="093065CA"/>
    <w:rsid w:val="0CD54BA4"/>
    <w:rsid w:val="0F3762E9"/>
    <w:rsid w:val="15485144"/>
    <w:rsid w:val="15881250"/>
    <w:rsid w:val="173E21CB"/>
    <w:rsid w:val="234E7D87"/>
    <w:rsid w:val="23823BA5"/>
    <w:rsid w:val="28267DA3"/>
    <w:rsid w:val="28955464"/>
    <w:rsid w:val="29DF1240"/>
    <w:rsid w:val="2D5A790F"/>
    <w:rsid w:val="2E2942C9"/>
    <w:rsid w:val="30C618AF"/>
    <w:rsid w:val="34066F71"/>
    <w:rsid w:val="358B5C9F"/>
    <w:rsid w:val="39484202"/>
    <w:rsid w:val="3B5F3E86"/>
    <w:rsid w:val="3E1A0FB9"/>
    <w:rsid w:val="43FD15BB"/>
    <w:rsid w:val="49DD02FC"/>
    <w:rsid w:val="50A27F2A"/>
    <w:rsid w:val="55F62794"/>
    <w:rsid w:val="56BB393A"/>
    <w:rsid w:val="58117F9D"/>
    <w:rsid w:val="5F044C5F"/>
    <w:rsid w:val="610D60A4"/>
    <w:rsid w:val="64F24009"/>
    <w:rsid w:val="64F41084"/>
    <w:rsid w:val="655775A7"/>
    <w:rsid w:val="659E0439"/>
    <w:rsid w:val="671E3CC9"/>
    <w:rsid w:val="6B8D54B0"/>
    <w:rsid w:val="6C4237FD"/>
    <w:rsid w:val="6C8360CC"/>
    <w:rsid w:val="6DA51296"/>
    <w:rsid w:val="724A6396"/>
    <w:rsid w:val="73372242"/>
    <w:rsid w:val="7873356A"/>
    <w:rsid w:val="787A363F"/>
    <w:rsid w:val="78A96D9F"/>
    <w:rsid w:val="7F0D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3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link w:val="4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22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link w:val="44"/>
    <w:qFormat/>
    <w:uiPriority w:val="34"/>
    <w:pPr>
      <w:ind w:left="720"/>
      <w:contextualSpacing/>
    </w:pPr>
  </w:style>
  <w:style w:type="character" w:customStyle="1" w:styleId="37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character" w:customStyle="1" w:styleId="43">
    <w:name w:val="Стандартный HTML Знак"/>
    <w:link w:val="21"/>
    <w:qFormat/>
    <w:uiPriority w:val="99"/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44">
    <w:name w:val="Абзац списка Знак"/>
    <w:link w:val="36"/>
    <w:qFormat/>
    <w:uiPriority w:val="34"/>
  </w:style>
  <w:style w:type="paragraph" w:customStyle="1" w:styleId="45">
    <w:name w:val="Стиль Заголовок 2 + Times New Roman 14 пт не полужирный не курси..."/>
    <w:basedOn w:val="3"/>
    <w:qFormat/>
    <w:uiPriority w:val="99"/>
    <w:pPr>
      <w:keepLines w:val="0"/>
      <w:spacing w:before="560" w:after="240"/>
      <w:ind w:firstLine="142"/>
    </w:pPr>
    <w:rPr>
      <w:rFonts w:ascii="Times New Roman" w:hAnsi="Times New Roman" w:eastAsia="Times New Roman" w:cs="Times New Roman"/>
      <w:color w:val="auto"/>
      <w:sz w:val="28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1045</Words>
  <Characters>4241</Characters>
  <Lines>80</Lines>
  <Paragraphs>22</Paragraphs>
  <TotalTime>5</TotalTime>
  <ScaleCrop>false</ScaleCrop>
  <LinksUpToDate>false</LinksUpToDate>
  <CharactersWithSpaces>6001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2026-04-02T15:36:00Z</dcterms:created>
  <dc:creator>Яцко Антон</dc:creator>
  <cp:lastModifiedBy>WPS_1756557784</cp:lastModifiedBy>
  <dcterms:modified xsi:type="dcterms:W3CDTF">2026-04-28T05:35:17Z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