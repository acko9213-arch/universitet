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5BFA2B35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27587FF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93246A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68CC59C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29D8948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70A83C0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 xml:space="preserve">Лабораторная работа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8</w:t>
      </w:r>
    </w:p>
    <w:p w14:paraId="01141DE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По дисциплине «Основы алгоритмизации и программирования»</w:t>
      </w:r>
    </w:p>
    <w:p w14:paraId="7BCC28C4">
      <w:pPr>
        <w:pStyle w:val="42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На тему «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Двусвязные списки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72F4C5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C90C7C0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194BED4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10DAEFE0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A311C7F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91F0FD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  <w:bookmarkStart w:id="2" w:name="_GoBack"/>
      <w:bookmarkEnd w:id="2"/>
    </w:p>
    <w:p w14:paraId="46B42F48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7765292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D33210E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4E032BF3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Минск 2025</w:t>
      </w:r>
    </w:p>
    <w:p w14:paraId="26A642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000000B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bookmarkStart w:id="0" w:name="_Toc1"/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Цель</w:t>
      </w:r>
      <w:bookmarkEnd w:id="0"/>
    </w:p>
    <w:p w14:paraId="0000000C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rtl w:val="0"/>
          <w:lang w:val="ru-RU"/>
        </w:rPr>
        <w:t>Изучение и практическое освоение принципов работы с двусвязными списками в языке C++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</w:p>
    <w:p w14:paraId="0000000D">
      <w:pPr>
        <w:pStyle w:val="2"/>
        <w:spacing w:before="360"/>
        <w:jc w:val="center"/>
        <w:rPr>
          <w:rFonts w:hint="default" w:ascii="Times New Roman" w:hAnsi="Times New Roman" w:cs="Times New Roman"/>
          <w:color w:val="000000" w:themeColor="dark1"/>
          <w:sz w:val="28"/>
          <w:szCs w:val="28"/>
          <w:lang w:eastAsia="ru-RU"/>
          <w14:textFill>
            <w14:solidFill>
              <w14:schemeClr w14:val="dk1"/>
            </w14:solidFill>
          </w14:textFill>
        </w:rPr>
      </w:pPr>
      <w:bookmarkStart w:id="1" w:name="_Toc2"/>
      <w:r>
        <w:rPr>
          <w:rFonts w:hint="default" w:ascii="Times New Roman" w:hAnsi="Times New Roman" w:cs="Times New Roman"/>
          <w:color w:val="000000" w:themeColor="dark1"/>
          <w:sz w:val="28"/>
          <w:szCs w:val="28"/>
          <w:lang w:val="ru-RU" w:eastAsia="ru-RU"/>
          <w14:textFill>
            <w14:solidFill>
              <w14:schemeClr w14:val="dk1"/>
            </w14:solidFill>
          </w14:textFill>
        </w:rPr>
        <w:t>Краткие теоретические сведения</w:t>
      </w:r>
      <w:bookmarkEnd w:id="1"/>
    </w:p>
    <w:p w14:paraId="0000000E">
      <w:pPr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Двусвязный список — это структура данных, состоящая из узлов (Node), где каждый узел хранит:</w:t>
      </w:r>
    </w:p>
    <w:p w14:paraId="0000000F">
      <w:pPr>
        <w:numPr>
          <w:ilvl w:val="0"/>
          <w:numId w:val="1"/>
        </w:numPr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Данные (значение)</w:t>
      </w:r>
    </w:p>
    <w:p w14:paraId="00000010">
      <w:pPr>
        <w:numPr>
          <w:ilvl w:val="0"/>
          <w:numId w:val="1"/>
        </w:numPr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Указатель на следующий узел (next)</w:t>
      </w:r>
    </w:p>
    <w:p w14:paraId="00000011">
      <w:pPr>
        <w:numPr>
          <w:ilvl w:val="0"/>
          <w:numId w:val="1"/>
        </w:numPr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Указатель на предыдущий узел (prev)</w:t>
      </w:r>
    </w:p>
    <w:p w14:paraId="00000012">
      <w:pPr>
        <w:ind w:right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В отличие от односвязного списка, здесь можно перемещаться в обе стороны.</w:t>
      </w:r>
    </w:p>
    <w:p w14:paraId="00000013">
      <w:pPr>
        <w:ind w:right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Первый узел (head) имеет prev = nullptr.</w:t>
      </w:r>
    </w:p>
    <w:p w14:paraId="00000014">
      <w:pPr>
        <w:ind w:right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Последний узел (tail) имеет next = nullptr.</w:t>
      </w:r>
    </w:p>
    <w:p w14:paraId="00000015">
      <w:pPr>
        <w:ind w:right="0"/>
        <w:jc w:val="both"/>
        <w:rPr>
          <w:rFonts w:hint="default" w:ascii="Times New Roman" w:hAnsi="Times New Roman" w:eastAsia="Times New Roman" w:cs="Times New Roman"/>
          <w:i/>
          <w:iCs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i/>
          <w:iCs/>
          <w:color w:val="000000"/>
          <w:sz w:val="28"/>
          <w:szCs w:val="28"/>
          <w:lang w:val="ru-RU" w:eastAsia="ru-RU"/>
        </w:rPr>
        <w:t>Основные операции</w:t>
      </w:r>
    </w:p>
    <w:p w14:paraId="00000016">
      <w:pPr>
        <w:ind w:left="0" w:right="0" w:firstLine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1. Добавление элемента</w:t>
      </w:r>
    </w:p>
    <w:p w14:paraId="00000017">
      <w:pPr>
        <w:numPr>
          <w:ilvl w:val="0"/>
          <w:numId w:val="2"/>
        </w:numPr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В начало (push_front)</w:t>
      </w:r>
    </w:p>
    <w:p w14:paraId="00000018">
      <w:pPr>
        <w:numPr>
          <w:ilvl w:val="0"/>
          <w:numId w:val="2"/>
        </w:numPr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В конец (push_back)</w:t>
      </w:r>
    </w:p>
    <w:p w14:paraId="00000019">
      <w:pPr>
        <w:numPr>
          <w:ilvl w:val="0"/>
          <w:numId w:val="2"/>
        </w:numPr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В произвольное место (insert)</w:t>
      </w:r>
    </w:p>
    <w:p w14:paraId="0000001A">
      <w:pPr>
        <w:ind w:right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000001B">
      <w:pPr>
        <w:ind w:right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2.Удаление элемента</w:t>
      </w:r>
    </w:p>
    <w:p w14:paraId="0000001C">
      <w:pPr>
        <w:numPr>
          <w:ilvl w:val="0"/>
          <w:numId w:val="3"/>
        </w:numPr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С начала (pop_front)</w:t>
      </w:r>
    </w:p>
    <w:p w14:paraId="0000001D">
      <w:pPr>
        <w:numPr>
          <w:ilvl w:val="0"/>
          <w:numId w:val="3"/>
        </w:numPr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С конца (pop_back)</w:t>
      </w:r>
    </w:p>
    <w:p w14:paraId="0000001E">
      <w:pPr>
        <w:numPr>
          <w:ilvl w:val="0"/>
          <w:numId w:val="3"/>
        </w:numPr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Из произвольного места (erase)</w:t>
      </w:r>
    </w:p>
    <w:p w14:paraId="0000001F">
      <w:pPr>
        <w:ind w:right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3.Поиск элемента</w:t>
      </w:r>
    </w:p>
    <w:p w14:paraId="00000020">
      <w:pPr>
        <w:numPr>
          <w:ilvl w:val="0"/>
          <w:numId w:val="4"/>
        </w:numPr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Перебор с начала (head) или конца (tail)</w:t>
      </w:r>
    </w:p>
    <w:p w14:paraId="00000021">
      <w:pPr>
        <w:ind w:right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0000022">
      <w:pPr>
        <w:ind w:right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4.Обход списка</w:t>
      </w:r>
    </w:p>
    <w:p w14:paraId="00000023">
      <w:pPr>
        <w:numPr>
          <w:ilvl w:val="0"/>
          <w:numId w:val="5"/>
        </w:numPr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Прямой (head → next → next ...)</w:t>
      </w:r>
    </w:p>
    <w:p w14:paraId="00000024">
      <w:pPr>
        <w:numPr>
          <w:ilvl w:val="0"/>
          <w:numId w:val="5"/>
        </w:numPr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Обратный (tail → prev → prev ...)</w:t>
      </w:r>
    </w:p>
    <w:p w14:paraId="0511C2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Вариант 15</w:t>
      </w:r>
    </w:p>
    <w:p w14:paraId="5D3772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&lt;iostream&gt;</w:t>
      </w:r>
    </w:p>
    <w:p w14:paraId="5BDBCD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&lt;fstream&gt;</w:t>
      </w:r>
    </w:p>
    <w:p w14:paraId="6B20B8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&lt;Windows.h&gt;</w:t>
      </w:r>
    </w:p>
    <w:p w14:paraId="643186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using namespace std;</w:t>
      </w:r>
    </w:p>
    <w:p w14:paraId="4C3D8E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const unsigned int NAME_SIZE = 30;</w:t>
      </w:r>
    </w:p>
    <w:p w14:paraId="28E085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const unsigned int CITY_SIZE = 20;</w:t>
      </w:r>
    </w:p>
    <w:p w14:paraId="722E45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51841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struct Address</w:t>
      </w:r>
    </w:p>
    <w:p w14:paraId="61F98F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83EFB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name[NAME_SIZE];</w:t>
      </w:r>
    </w:p>
    <w:p w14:paraId="522AA8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city[CITY_SIZE];</w:t>
      </w:r>
    </w:p>
    <w:p w14:paraId="6EE6F2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next;</w:t>
      </w:r>
    </w:p>
    <w:p w14:paraId="75AB90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prev;</w:t>
      </w:r>
    </w:p>
    <w:p w14:paraId="52DF8F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};</w:t>
      </w:r>
    </w:p>
    <w:p w14:paraId="18382D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struct Address1</w:t>
      </w:r>
    </w:p>
    <w:p w14:paraId="5BDC19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35F4E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name[NAME_SIZE];</w:t>
      </w:r>
    </w:p>
    <w:p w14:paraId="17A518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city[CITY_SIZE];</w:t>
      </w:r>
    </w:p>
    <w:p w14:paraId="091CC5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next;</w:t>
      </w:r>
    </w:p>
    <w:p w14:paraId="04EC19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743C3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A56DA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};</w:t>
      </w:r>
    </w:p>
    <w:p w14:paraId="4261A7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2F5CEB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menu(void)</w:t>
      </w:r>
    </w:p>
    <w:p w14:paraId="2516DF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66F4C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068D87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s[80];  int c;</w:t>
      </w:r>
    </w:p>
    <w:p w14:paraId="057232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endl;</w:t>
      </w:r>
    </w:p>
    <w:p w14:paraId="054B8A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"1. Ввод имени" &lt;&lt; endl;</w:t>
      </w:r>
    </w:p>
    <w:p w14:paraId="44EB56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"2. Удаление имени" &lt;&lt; endl;</w:t>
      </w:r>
    </w:p>
    <w:p w14:paraId="6D68B1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"3. Вывод на экран" &lt;&lt; endl;</w:t>
      </w:r>
    </w:p>
    <w:p w14:paraId="499BE8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"4. Поиск" &lt;&lt; endl;</w:t>
      </w:r>
    </w:p>
    <w:p w14:paraId="115059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"6. Ввод элементов в л список" &lt;&lt; endl;</w:t>
      </w:r>
    </w:p>
    <w:p w14:paraId="6F6CD6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"7. Сложение двух списков." &lt;&lt; endl;</w:t>
      </w:r>
    </w:p>
    <w:p w14:paraId="6D6625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"5. Выход" &lt;&lt; endl;</w:t>
      </w:r>
    </w:p>
    <w:p w14:paraId="50B3A3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endl;</w:t>
      </w:r>
    </w:p>
    <w:p w14:paraId="488DC7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do</w:t>
      </w:r>
    </w:p>
    <w:p w14:paraId="70DF1E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366FD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"Ваш выбор: ";</w:t>
      </w:r>
    </w:p>
    <w:p w14:paraId="6AE1FD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7D95CB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gets_s(s);</w:t>
      </w:r>
    </w:p>
    <w:p w14:paraId="7B3CEF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endl;</w:t>
      </w:r>
    </w:p>
    <w:p w14:paraId="31E8F6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 = atoi(s);</w:t>
      </w:r>
    </w:p>
    <w:p w14:paraId="6D7744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 while (c &lt; 0 || c &gt; 7);</w:t>
      </w:r>
    </w:p>
    <w:p w14:paraId="19A2E5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c;</w:t>
      </w:r>
    </w:p>
    <w:p w14:paraId="307C3F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EC316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30994F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insert(Address* e, Address** phead, Address** plast) //Добавление в конец списка</w:t>
      </w:r>
    </w:p>
    <w:p w14:paraId="3E7258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20108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p = *plast;</w:t>
      </w:r>
    </w:p>
    <w:p w14:paraId="78BCF0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(*plast == NULL)</w:t>
      </w:r>
    </w:p>
    <w:p w14:paraId="483DBA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2E5D4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e-&gt;next = NULL;</w:t>
      </w:r>
    </w:p>
    <w:p w14:paraId="67FA45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e-&gt;prev = NULL;</w:t>
      </w:r>
    </w:p>
    <w:p w14:paraId="0CAA35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e;</w:t>
      </w:r>
    </w:p>
    <w:p w14:paraId="4343B5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*phead = e;</w:t>
      </w:r>
    </w:p>
    <w:p w14:paraId="402D97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2B62B0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B0298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5749A9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302A4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p-&gt;next = e;</w:t>
      </w:r>
    </w:p>
    <w:p w14:paraId="37C0EC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e-&gt;next = NULL;</w:t>
      </w:r>
    </w:p>
    <w:p w14:paraId="463B20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e-&gt;prev = p;</w:t>
      </w:r>
    </w:p>
    <w:p w14:paraId="7D5694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e;</w:t>
      </w:r>
    </w:p>
    <w:p w14:paraId="6EE1D7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CEB0D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7AD82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6F799C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Address* setElement()      // Создание элемента и ввод его значений с клавиатуры </w:t>
      </w:r>
    </w:p>
    <w:p w14:paraId="118BBD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1206B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temp = new  Address();</w:t>
      </w:r>
    </w:p>
    <w:p w14:paraId="0047A5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(!temp)</w:t>
      </w:r>
    </w:p>
    <w:p w14:paraId="64EFFB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F539F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cerr &lt;&lt; "Ошибка выделения памяти памяти";</w:t>
      </w:r>
    </w:p>
    <w:p w14:paraId="623516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NULL;</w:t>
      </w:r>
    </w:p>
    <w:p w14:paraId="0D516A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833D8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0185B3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cin.getline(temp-&gt;name, NAME_SIZE - 1, '\n');</w:t>
      </w:r>
    </w:p>
    <w:p w14:paraId="2A3035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4A1373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0C3C91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город: ";</w:t>
      </w:r>
    </w:p>
    <w:p w14:paraId="5DA774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cin.getline(temp-&gt;city, CITY_SIZE - 1, '\n');</w:t>
      </w:r>
    </w:p>
    <w:p w14:paraId="261CAB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625CF6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6A8F0D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temp-&gt;next = NULL;</w:t>
      </w:r>
    </w:p>
    <w:p w14:paraId="556030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temp-&gt;prev = NULL;</w:t>
      </w:r>
    </w:p>
    <w:p w14:paraId="309249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temp;</w:t>
      </w:r>
    </w:p>
    <w:p w14:paraId="3704AD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5326D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6D6328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outputList(Address** phead, Address** plast)      //Вывод списка на экран</w:t>
      </w:r>
    </w:p>
    <w:p w14:paraId="059FA3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9BAF6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47099D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05A7B8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771A2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t-&gt;name &lt;&lt; ' ' &lt;&lt; t-&gt;city &lt;&lt; endl;</w:t>
      </w:r>
    </w:p>
    <w:p w14:paraId="1A974B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72AE31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B96E7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"" &lt;&lt; endl;</w:t>
      </w:r>
    </w:p>
    <w:p w14:paraId="0E9FC1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5A6BE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34165C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find(char name[NAME_SIZE], Address** phead)    // Поиск имени в списке</w:t>
      </w:r>
    </w:p>
    <w:p w14:paraId="358E6A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10DA2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566F97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0AFD4A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22CA0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(!strcmp(name, t-&gt;name)) break;</w:t>
      </w:r>
    </w:p>
    <w:p w14:paraId="46561F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41A274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52177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729362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cerr &lt;&lt; "Имя не найдено" &lt;&lt; endl;</w:t>
      </w:r>
    </w:p>
    <w:p w14:paraId="6033A7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34505B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t-&gt;name &lt;&lt; ' ' &lt;&lt; t-&gt;city &lt;&lt; endl;</w:t>
      </w:r>
    </w:p>
    <w:p w14:paraId="474A45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B7AEC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6DAA8C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delet(char name[NAME_SIZE], Address** phead, Address** plast)  // Удаление имени</w:t>
      </w:r>
    </w:p>
    <w:p w14:paraId="290E3D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708D5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struct Address* t = *phead;</w:t>
      </w:r>
    </w:p>
    <w:p w14:paraId="5FE758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3CDD22C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6BE4E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(!strcmp(name, t-&gt;name))  break;</w:t>
      </w:r>
    </w:p>
    <w:p w14:paraId="595919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143642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2462B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61CD2F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cerr &lt;&lt; "Имя не найдено" &lt;&lt; endl;</w:t>
      </w:r>
    </w:p>
    <w:p w14:paraId="5C172D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2D0E63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577D3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 == t)</w:t>
      </w:r>
    </w:p>
    <w:p w14:paraId="35CB05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55B34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*phead = t-&gt;next;</w:t>
      </w:r>
    </w:p>
    <w:p w14:paraId="36CFDC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(*phead)</w:t>
      </w:r>
    </w:p>
    <w:p w14:paraId="6E22DA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(*phead)-&gt;prev = NULL;</w:t>
      </w:r>
    </w:p>
    <w:p w14:paraId="42585F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405446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NULL;</w:t>
      </w:r>
    </w:p>
    <w:p w14:paraId="09D824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53D08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757EEF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B2D7D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t-&gt;prev-&gt;next = t-&gt;next;</w:t>
      </w:r>
    </w:p>
    <w:p w14:paraId="4EC4CA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(t != *plast)</w:t>
      </w:r>
    </w:p>
    <w:p w14:paraId="2E2606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t-&gt;next-&gt;prev = t-&gt;prev;</w:t>
      </w:r>
    </w:p>
    <w:p w14:paraId="0BC234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6CFD55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t-&gt;prev;</w:t>
      </w:r>
    </w:p>
    <w:p w14:paraId="38BDB1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08422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delete t;</w:t>
      </w:r>
    </w:p>
    <w:p w14:paraId="56BFE5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удален" &lt;&lt; endl;</w:t>
      </w:r>
    </w:p>
    <w:p w14:paraId="591056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3E63D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444ED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void setElementforL(Address1*&amp; head)      // Создание элемента и ввод его значений с клавиатуры </w:t>
      </w:r>
    </w:p>
    <w:p w14:paraId="330A14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65DA1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temp = new Address1();</w:t>
      </w:r>
    </w:p>
    <w:p w14:paraId="55F4C5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E94F7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214240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4BAAD1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cin.getline(temp-&gt;name, NAME_SIZE - 1, '\n');</w:t>
      </w:r>
    </w:p>
    <w:p w14:paraId="0AF539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671675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07A7DB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город: ";</w:t>
      </w:r>
    </w:p>
    <w:p w14:paraId="2549D7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cin.getline(temp-&gt;city, CITY_SIZE - 1, '\n');</w:t>
      </w:r>
    </w:p>
    <w:p w14:paraId="637CE7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5022B6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5F0B3E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2740C5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144D50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temp-&gt;next = head;</w:t>
      </w:r>
    </w:p>
    <w:p w14:paraId="052EB8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head = temp;</w:t>
      </w:r>
    </w:p>
    <w:p w14:paraId="0AEB2D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D2B2B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addLEnd(Address1* head1, Address** phead, Address** plast)</w:t>
      </w:r>
    </w:p>
    <w:p w14:paraId="005622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D185C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7A7D74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current=head1;</w:t>
      </w:r>
    </w:p>
    <w:p w14:paraId="2924F5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6DB0EC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(current)</w:t>
      </w:r>
    </w:p>
    <w:p w14:paraId="049AD0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0D65A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7FCC9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e = new Address();</w:t>
      </w:r>
    </w:p>
    <w:p w14:paraId="16766B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strncpy_s(e-&gt;city, current-&gt;city, CITY_SIZE-1);</w:t>
      </w:r>
    </w:p>
    <w:p w14:paraId="12A4CA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strncpy_s(e-&gt;name, current-&gt;name, NAME_SIZE-1);</w:t>
      </w:r>
    </w:p>
    <w:p w14:paraId="508C0E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insert(e, phead, plast);</w:t>
      </w:r>
    </w:p>
    <w:p w14:paraId="210569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current = current-&gt;next;</w:t>
      </w:r>
    </w:p>
    <w:p w14:paraId="2CD519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6B585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3848E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5D5F44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main(void)</w:t>
      </w:r>
    </w:p>
    <w:p w14:paraId="0CB60A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B6CC7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SetConsoleOutputCP(1251);</w:t>
      </w:r>
    </w:p>
    <w:p w14:paraId="1BE0D0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SetConsoleCP(1251);</w:t>
      </w:r>
    </w:p>
    <w:p w14:paraId="44AD27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head1 = NULL;</w:t>
      </w:r>
    </w:p>
    <w:p w14:paraId="1319AB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head = NULL;</w:t>
      </w:r>
    </w:p>
    <w:p w14:paraId="07FFDF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last = NULL;</w:t>
      </w:r>
    </w:p>
    <w:p w14:paraId="40A411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setlocale(LC_CTYPE, "Rus");</w:t>
      </w:r>
    </w:p>
    <w:p w14:paraId="19A2AF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(true)</w:t>
      </w:r>
    </w:p>
    <w:p w14:paraId="55AAA3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8BFF8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switch (menu())</w:t>
      </w:r>
    </w:p>
    <w:p w14:paraId="42A0D0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3DDC2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1:  insert(setElement(), &amp;head, &amp;last);</w:t>
      </w:r>
    </w:p>
    <w:p w14:paraId="08A2F6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201D82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2: {</w:t>
      </w:r>
    </w:p>
    <w:p w14:paraId="05F571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dname[NAME_SIZE];</w:t>
      </w:r>
    </w:p>
    <w:p w14:paraId="3361F3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0162D0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cin.getline(dname, NAME_SIZE - 1, '\n');</w:t>
      </w:r>
    </w:p>
    <w:p w14:paraId="33333D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0E0818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4120A1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delet(dname, &amp;head, &amp;last);</w:t>
      </w:r>
    </w:p>
    <w:p w14:paraId="3458BC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2F9C4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break;</w:t>
      </w:r>
    </w:p>
    <w:p w14:paraId="246326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3:  outputList(&amp;head, &amp;last);</w:t>
      </w:r>
    </w:p>
    <w:p w14:paraId="17CA03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2687C6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4: {</w:t>
      </w:r>
    </w:p>
    <w:p w14:paraId="64AF4C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fname[NAME_SIZE];</w:t>
      </w:r>
    </w:p>
    <w:p w14:paraId="322F58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79854F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cin.getline(fname, NAME_SIZE - 1, '\n');</w:t>
      </w:r>
    </w:p>
    <w:p w14:paraId="58A4D3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0BC0BF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180066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find(fname, &amp;head);</w:t>
      </w:r>
    </w:p>
    <w:p w14:paraId="35A875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3BE42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break;</w:t>
      </w:r>
    </w:p>
    <w:p w14:paraId="5168B4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AE414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6:</w:t>
      </w:r>
    </w:p>
    <w:p w14:paraId="58FC64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85EF8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setElementforL(head1);</w:t>
      </w:r>
    </w:p>
    <w:p w14:paraId="12645F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введен." &lt;&lt; endl; break;</w:t>
      </w:r>
    </w:p>
    <w:p w14:paraId="6FBFD5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523E7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84C12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7:</w:t>
      </w:r>
    </w:p>
    <w:p w14:paraId="11ABEB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7CA78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addLEnd(head1,&amp;head,&amp;last);</w:t>
      </w:r>
    </w:p>
    <w:p w14:paraId="1D7336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"Элементы записаны." &lt;&lt; endl; break;</w:t>
      </w:r>
    </w:p>
    <w:p w14:paraId="46DB12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CB0C9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5:  exit(0);</w:t>
      </w:r>
    </w:p>
    <w:p w14:paraId="2CC91C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default: exit(1);</w:t>
      </w:r>
    </w:p>
    <w:p w14:paraId="4CDF4F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8C92D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D4E55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0;</w:t>
      </w:r>
    </w:p>
    <w:p w14:paraId="2067EA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FD04B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Вариант 11</w:t>
      </w:r>
    </w:p>
    <w:p w14:paraId="39DFA8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&lt;iostream&gt;</w:t>
      </w:r>
    </w:p>
    <w:p w14:paraId="42E537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&lt;fstream&gt;</w:t>
      </w:r>
    </w:p>
    <w:p w14:paraId="406F6B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&lt;Windows.h&gt;</w:t>
      </w:r>
    </w:p>
    <w:p w14:paraId="4B5FC4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using namespace std;</w:t>
      </w:r>
    </w:p>
    <w:p w14:paraId="6F3935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const unsigned int NAME_SIZE = 30;</w:t>
      </w:r>
    </w:p>
    <w:p w14:paraId="7E3284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const unsigned int CITY_SIZE = 20;</w:t>
      </w:r>
    </w:p>
    <w:p w14:paraId="7F8FC9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5316F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struct Address</w:t>
      </w:r>
    </w:p>
    <w:p w14:paraId="0865B1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853FE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name[NAME_SIZE];</w:t>
      </w:r>
    </w:p>
    <w:p w14:paraId="33124C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city[CITY_SIZE];</w:t>
      </w:r>
    </w:p>
    <w:p w14:paraId="0F1594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next;</w:t>
      </w:r>
    </w:p>
    <w:p w14:paraId="180152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prev;</w:t>
      </w:r>
    </w:p>
    <w:p w14:paraId="0CC44E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};</w:t>
      </w:r>
    </w:p>
    <w:p w14:paraId="58CDF2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struct Address1</w:t>
      </w:r>
    </w:p>
    <w:p w14:paraId="15C453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B7810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name[NAME_SIZE];</w:t>
      </w:r>
    </w:p>
    <w:p w14:paraId="2E9CF3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city[CITY_SIZE];</w:t>
      </w:r>
    </w:p>
    <w:p w14:paraId="138F15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next;</w:t>
      </w:r>
    </w:p>
    <w:p w14:paraId="3631BC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FAFC1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FFC74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};</w:t>
      </w:r>
    </w:p>
    <w:p w14:paraId="0EEB00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4E40E6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menu(void)</w:t>
      </w:r>
    </w:p>
    <w:p w14:paraId="6BD5E0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552B0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89C9E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s[80];  int c;</w:t>
      </w:r>
    </w:p>
    <w:p w14:paraId="04D8DF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endl;</w:t>
      </w:r>
    </w:p>
    <w:p w14:paraId="11A898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"1. Ввод имени" &lt;&lt; endl;</w:t>
      </w:r>
    </w:p>
    <w:p w14:paraId="546160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"2. Удаление имени" &lt;&lt; endl;</w:t>
      </w:r>
    </w:p>
    <w:p w14:paraId="06F205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"3. Вывод на экран" &lt;&lt; endl;</w:t>
      </w:r>
    </w:p>
    <w:p w14:paraId="2759DB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"4. Поиск" &lt;&lt; endl;</w:t>
      </w:r>
    </w:p>
    <w:p w14:paraId="59ABB3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"6. Ввод элементов в л список" &lt;&lt; endl;</w:t>
      </w:r>
    </w:p>
    <w:p w14:paraId="01138E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"7. Сложение двух списков." &lt;&lt; endl;</w:t>
      </w:r>
    </w:p>
    <w:p w14:paraId="022B71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"5. Выход" &lt;&lt; endl;</w:t>
      </w:r>
    </w:p>
    <w:p w14:paraId="347778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endl;</w:t>
      </w:r>
    </w:p>
    <w:p w14:paraId="781DDB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do</w:t>
      </w:r>
    </w:p>
    <w:p w14:paraId="59F752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A80DF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"Ваш выбор: ";</w:t>
      </w:r>
    </w:p>
    <w:p w14:paraId="299E05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66809D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gets_s(s);</w:t>
      </w:r>
    </w:p>
    <w:p w14:paraId="6B544B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endl;</w:t>
      </w:r>
    </w:p>
    <w:p w14:paraId="71DB40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 = atoi(s);</w:t>
      </w:r>
    </w:p>
    <w:p w14:paraId="5D55BC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 while (c &lt; 0 || c &gt;10);</w:t>
      </w:r>
    </w:p>
    <w:p w14:paraId="054D87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c;</w:t>
      </w:r>
    </w:p>
    <w:p w14:paraId="301F99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503C2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187088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insert(Address* e, Address** phead, Address** plast) //Добавление в конец списка</w:t>
      </w:r>
    </w:p>
    <w:p w14:paraId="051C99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1BF05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p = *plast;</w:t>
      </w:r>
    </w:p>
    <w:p w14:paraId="32FF6B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(*plast == NULL)</w:t>
      </w:r>
    </w:p>
    <w:p w14:paraId="5DCB87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5E18D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e-&gt;next = NULL;</w:t>
      </w:r>
    </w:p>
    <w:p w14:paraId="50E1E6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e-&gt;prev = NULL;</w:t>
      </w:r>
    </w:p>
    <w:p w14:paraId="46900C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e;</w:t>
      </w:r>
    </w:p>
    <w:p w14:paraId="355D1A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*phead = e;</w:t>
      </w:r>
    </w:p>
    <w:p w14:paraId="088AC4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65E848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87E26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4963A8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842C5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p-&gt;next = e;</w:t>
      </w:r>
    </w:p>
    <w:p w14:paraId="58A0DF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e-&gt;next = NULL;</w:t>
      </w:r>
    </w:p>
    <w:p w14:paraId="658862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e-&gt;prev = p;</w:t>
      </w:r>
    </w:p>
    <w:p w14:paraId="1138A9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e;</w:t>
      </w:r>
    </w:p>
    <w:p w14:paraId="5C8743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B147B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6748C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3A7094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Address* setElement()      // Создание элемента и ввод его значений с клавиатуры </w:t>
      </w:r>
    </w:p>
    <w:p w14:paraId="35E586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55A4E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temp = new  Address();</w:t>
      </w:r>
    </w:p>
    <w:p w14:paraId="0E2E56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(!temp)</w:t>
      </w:r>
    </w:p>
    <w:p w14:paraId="5594B5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6E8EC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cerr &lt;&lt; "Ошибка выделения памяти памяти";</w:t>
      </w:r>
    </w:p>
    <w:p w14:paraId="2F5F3E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NULL;</w:t>
      </w:r>
    </w:p>
    <w:p w14:paraId="19AFC2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5F1DF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734FBF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cin.getline(temp-&gt;name, NAME_SIZE - 1, '\n');</w:t>
      </w:r>
    </w:p>
    <w:p w14:paraId="69B667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3CA7FA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5F5343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город: ";</w:t>
      </w:r>
    </w:p>
    <w:p w14:paraId="04FE42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cin.getline(temp-&gt;city, CITY_SIZE - 1, '\n');</w:t>
      </w:r>
    </w:p>
    <w:p w14:paraId="17ED14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3DF9E3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1A9F3E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temp-&gt;next = NULL;</w:t>
      </w:r>
    </w:p>
    <w:p w14:paraId="404339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temp-&gt;prev = NULL;</w:t>
      </w:r>
    </w:p>
    <w:p w14:paraId="147007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temp;</w:t>
      </w:r>
    </w:p>
    <w:p w14:paraId="51CB9C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62AFC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1AAB47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outputList(Address** phead, Address** plast)      //Вывод списка на экран</w:t>
      </w:r>
    </w:p>
    <w:p w14:paraId="7BE6E4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5A018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504FF8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47AB4C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F9661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t-&gt;name &lt;&lt; ' ' &lt;&lt; t-&gt;city &lt;&lt; endl;</w:t>
      </w:r>
    </w:p>
    <w:p w14:paraId="6934E7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43CCC4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66D80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"" &lt;&lt; endl;</w:t>
      </w:r>
    </w:p>
    <w:p w14:paraId="10FE54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7F118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16E7E9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find(char name[NAME_SIZE], Address** phead)    // Поиск имени в списке</w:t>
      </w:r>
    </w:p>
    <w:p w14:paraId="223CEC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BAA69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36D7F6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17D9F7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080F7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(!strcmp(name, t-&gt;name)) break;</w:t>
      </w:r>
    </w:p>
    <w:p w14:paraId="189E42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0E0839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DC24A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0494EA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cerr &lt;&lt; "Имя не найдено" &lt;&lt; endl;</w:t>
      </w:r>
    </w:p>
    <w:p w14:paraId="66EA6A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7B7444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t-&gt;name &lt;&lt; ' ' &lt;&lt; t-&gt;city &lt;&lt; endl;</w:t>
      </w:r>
    </w:p>
    <w:p w14:paraId="0B06C9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4C360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3081F0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delet(char name[NAME_SIZE], Address** phead, Address** plast)  // Удаление имени</w:t>
      </w:r>
    </w:p>
    <w:p w14:paraId="1EEC66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E5911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struct Address* t = *phead;</w:t>
      </w:r>
    </w:p>
    <w:p w14:paraId="47703D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097312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CB648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(!strcmp(name, t-&gt;name))  break;</w:t>
      </w:r>
    </w:p>
    <w:p w14:paraId="3D2546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2DD14A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51BAF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15DAB8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cerr &lt;&lt; "Имя не найдено" &lt;&lt; endl;</w:t>
      </w:r>
    </w:p>
    <w:p w14:paraId="1CFC0A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178A29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447DE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 == t)</w:t>
      </w:r>
    </w:p>
    <w:p w14:paraId="75F52A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3938E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*phead = t-&gt;next;</w:t>
      </w:r>
    </w:p>
    <w:p w14:paraId="64D178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(*phead)</w:t>
      </w:r>
    </w:p>
    <w:p w14:paraId="31CF4B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(*phead)-&gt;prev = NULL;</w:t>
      </w:r>
    </w:p>
    <w:p w14:paraId="57C928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5DA6A4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NULL;</w:t>
      </w:r>
    </w:p>
    <w:p w14:paraId="5A561D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FD45E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1862E6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6AC99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t-&gt;prev-&gt;next = t-&gt;next;</w:t>
      </w:r>
    </w:p>
    <w:p w14:paraId="4C6FF3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(t != *plast)</w:t>
      </w:r>
    </w:p>
    <w:p w14:paraId="6FBE2F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t-&gt;next-&gt;prev = t-&gt;prev;</w:t>
      </w:r>
    </w:p>
    <w:p w14:paraId="310EAF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7C9030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t-&gt;prev;</w:t>
      </w:r>
    </w:p>
    <w:p w14:paraId="1EA0B2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82D9C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delete t;</w:t>
      </w:r>
    </w:p>
    <w:p w14:paraId="51216D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удален" &lt;&lt; endl;</w:t>
      </w:r>
    </w:p>
    <w:p w14:paraId="2DD82D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B425F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DBE39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void setElementforL(Address1*&amp; head)      // Создание элемента и ввод его значений с клавиатуры </w:t>
      </w:r>
    </w:p>
    <w:p w14:paraId="3D741F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2BD4E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temp = new Address1();</w:t>
      </w:r>
    </w:p>
    <w:p w14:paraId="62C668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4D2FA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FF5BF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57107D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cin.getline(temp-&gt;name, NAME_SIZE - 1, '\n');</w:t>
      </w:r>
    </w:p>
    <w:p w14:paraId="392F02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079FA9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38844D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город: ";</w:t>
      </w:r>
    </w:p>
    <w:p w14:paraId="4D7ED9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cin.getline(temp-&gt;city, CITY_SIZE - 1, '\n');</w:t>
      </w:r>
    </w:p>
    <w:p w14:paraId="445D41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7FCF37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3CAD6D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FE116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929FE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temp-&gt;next = head;</w:t>
      </w:r>
    </w:p>
    <w:p w14:paraId="25065E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head = temp;</w:t>
      </w:r>
    </w:p>
    <w:p w14:paraId="715303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1E193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addLEnd(Address1* head1, Address** phead, Address** plast)</w:t>
      </w:r>
    </w:p>
    <w:p w14:paraId="54F6A1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65951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2D829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current = head1;</w:t>
      </w:r>
    </w:p>
    <w:p w14:paraId="5E0EEC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ACA61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(current)</w:t>
      </w:r>
    </w:p>
    <w:p w14:paraId="728ED8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BC653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20EC6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e = new Address();</w:t>
      </w:r>
    </w:p>
    <w:p w14:paraId="12FDA8C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strncpy_s(e-&gt;city, current-&gt;city, CITY_SIZE - 1);</w:t>
      </w:r>
    </w:p>
    <w:p w14:paraId="06E00B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strncpy_s(e-&gt;name, current-&gt;name, NAME_SIZE - 1);</w:t>
      </w:r>
    </w:p>
    <w:p w14:paraId="103F56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insert(e, phead, plast);</w:t>
      </w:r>
    </w:p>
    <w:p w14:paraId="1C7C60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current = current-&gt;next;</w:t>
      </w:r>
    </w:p>
    <w:p w14:paraId="3B7096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A11FF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2795A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deleteX(char x[NAME_SIZE], Address** phead, Address** plast)</w:t>
      </w:r>
    </w:p>
    <w:p w14:paraId="2F82D9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F2AB0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115BE8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ABC46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 Ищем первый элемент с нужным значением</w:t>
      </w:r>
    </w:p>
    <w:p w14:paraId="3518F6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31D5A1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6BE77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(!strcmp(x, t-&gt;name)) break;</w:t>
      </w:r>
    </w:p>
    <w:p w14:paraId="08D173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2AFE3D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567EF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1CC1C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77E8F4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B694B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не найден." &lt;&lt; endl;</w:t>
      </w:r>
    </w:p>
    <w:p w14:paraId="1E927B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40942D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32440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C94E0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 Удаляем найденный элемент</w:t>
      </w:r>
    </w:p>
    <w:p w14:paraId="278107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(t == *phead)             // это голова списка</w:t>
      </w:r>
    </w:p>
    <w:p w14:paraId="197966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EEF22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*phead = t-&gt;next;</w:t>
      </w:r>
    </w:p>
    <w:p w14:paraId="17EFC5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(*phead)</w:t>
      </w:r>
    </w:p>
    <w:p w14:paraId="6835C3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(*phead)-&gt;prev = NULL;</w:t>
      </w:r>
    </w:p>
    <w:p w14:paraId="3A4A37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49D5F7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NULL;       // список стал пустым</w:t>
      </w:r>
    </w:p>
    <w:p w14:paraId="23A7DD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1686E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 if (t == *plast)        // это хвост списка</w:t>
      </w:r>
    </w:p>
    <w:p w14:paraId="036367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4876D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t-&gt;prev;</w:t>
      </w:r>
    </w:p>
    <w:p w14:paraId="2BB35C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(*plast)-&gt;next = NULL;</w:t>
      </w:r>
    </w:p>
    <w:p w14:paraId="6CC65C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921E8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                         // элемент в середине</w:t>
      </w:r>
    </w:p>
    <w:p w14:paraId="48C846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C0F6D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t-&gt;prev-&gt;next = t-&gt;next;</w:t>
      </w:r>
    </w:p>
    <w:p w14:paraId="63EEEA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t-&gt;next-&gt;prev = t-&gt;prev;</w:t>
      </w:r>
    </w:p>
    <w:p w14:paraId="2639B6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6FACF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EE891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delete t;</w:t>
      </w:r>
    </w:p>
    <w:p w14:paraId="2B8B1B5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"Первый элемент с заданным значением удалён." &lt;&lt; endl;</w:t>
      </w:r>
    </w:p>
    <w:p w14:paraId="6C69EC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3D35A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345199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main(void)</w:t>
      </w:r>
    </w:p>
    <w:p w14:paraId="327AF0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9DBC3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SetConsoleOutputCP(1251);</w:t>
      </w:r>
    </w:p>
    <w:p w14:paraId="6089E3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SetConsoleCP(1251);</w:t>
      </w:r>
    </w:p>
    <w:p w14:paraId="04A21F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head1 = NULL;</w:t>
      </w:r>
    </w:p>
    <w:p w14:paraId="3D0760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head = NULL;</w:t>
      </w:r>
    </w:p>
    <w:p w14:paraId="7E5E74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last = NULL;</w:t>
      </w:r>
    </w:p>
    <w:p w14:paraId="3841D6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setlocale(LC_CTYPE, "Rus");</w:t>
      </w:r>
    </w:p>
    <w:p w14:paraId="3EE955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(true)</w:t>
      </w:r>
    </w:p>
    <w:p w14:paraId="569B70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36B03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switch (menu())</w:t>
      </w:r>
    </w:p>
    <w:p w14:paraId="38727F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11CEC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1:  insert(setElement(), &amp;head, &amp;last);</w:t>
      </w:r>
    </w:p>
    <w:p w14:paraId="0A21FD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5D513D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2: {</w:t>
      </w:r>
    </w:p>
    <w:p w14:paraId="037769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dname[NAME_SIZE];</w:t>
      </w:r>
    </w:p>
    <w:p w14:paraId="23B076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6340F6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cin.getline(dname, NAME_SIZE - 1, '\n');</w:t>
      </w:r>
    </w:p>
    <w:p w14:paraId="6DBAD3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303EDC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4A0B4E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delet(dname, &amp;head, &amp;last);</w:t>
      </w:r>
    </w:p>
    <w:p w14:paraId="4CFAE1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E960A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break;</w:t>
      </w:r>
    </w:p>
    <w:p w14:paraId="02B89B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3:  outputList(&amp;head, &amp;last);</w:t>
      </w:r>
    </w:p>
    <w:p w14:paraId="761C5A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00DE61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4: {</w:t>
      </w:r>
    </w:p>
    <w:p w14:paraId="11F31B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fname[NAME_SIZE];</w:t>
      </w:r>
    </w:p>
    <w:p w14:paraId="385726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50CC50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cin.getline(fname, NAME_SIZE - 1, '\n');</w:t>
      </w:r>
    </w:p>
    <w:p w14:paraId="2D2AA1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624868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72F793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find(fname, &amp;head);</w:t>
      </w:r>
    </w:p>
    <w:p w14:paraId="71778D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E79CA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break;</w:t>
      </w:r>
    </w:p>
    <w:p w14:paraId="1A7EA2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2C8A4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6:</w:t>
      </w:r>
    </w:p>
    <w:p w14:paraId="712C6E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9B54C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setElementforL(head1);</w:t>
      </w:r>
    </w:p>
    <w:p w14:paraId="080CEE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введен." &lt;&lt; endl; break;</w:t>
      </w:r>
    </w:p>
    <w:p w14:paraId="3A3C57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0AD9A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E54A3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7:</w:t>
      </w:r>
    </w:p>
    <w:p w14:paraId="0EB132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A8690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addLEnd(head1, &amp;head, &amp;last);</w:t>
      </w:r>
    </w:p>
    <w:p w14:paraId="19447B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"Элементы записаны." &lt;&lt; endl; break;</w:t>
      </w:r>
    </w:p>
    <w:p w14:paraId="60A1D8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B9BC8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5:  exit(0);</w:t>
      </w:r>
    </w:p>
    <w:p w14:paraId="12C294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8:</w:t>
      </w:r>
    </w:p>
    <w:p w14:paraId="12A362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AA97E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xname[NAME_SIZE];</w:t>
      </w:r>
    </w:p>
    <w:p w14:paraId="53D85D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 для удаления: ";</w:t>
      </w:r>
    </w:p>
    <w:p w14:paraId="081D37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cin.getline(xname, NAME_SIZE - 1, '\n');</w:t>
      </w:r>
    </w:p>
    <w:p w14:paraId="6A4106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7291CC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74D25E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deleteX(xname, &amp;head, &amp;last);</w:t>
      </w:r>
    </w:p>
    <w:p w14:paraId="2841ED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477404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B3AC3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default: exit(1);</w:t>
      </w:r>
    </w:p>
    <w:p w14:paraId="604EB0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F6A31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3A7D0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0;</w:t>
      </w:r>
    </w:p>
    <w:p w14:paraId="3072EB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25C3F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Вариант 10</w:t>
      </w:r>
    </w:p>
    <w:p w14:paraId="3A739D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&lt;iostream&gt;</w:t>
      </w:r>
    </w:p>
    <w:p w14:paraId="0CDC7D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&lt;fstream&gt;</w:t>
      </w:r>
    </w:p>
    <w:p w14:paraId="650DFA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&lt;Windows.h&gt;</w:t>
      </w:r>
    </w:p>
    <w:p w14:paraId="0C96A9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using namespace std;</w:t>
      </w:r>
    </w:p>
    <w:p w14:paraId="0F9F38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const unsigned int NAME_SIZE = 30;</w:t>
      </w:r>
    </w:p>
    <w:p w14:paraId="15B9B5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const unsigned int CITY_SIZE = 20;</w:t>
      </w:r>
    </w:p>
    <w:p w14:paraId="31505C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0CC44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struct Address</w:t>
      </w:r>
    </w:p>
    <w:p w14:paraId="42AF19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64AB8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name[NAME_SIZE];</w:t>
      </w:r>
    </w:p>
    <w:p w14:paraId="2C6F4F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city[CITY_SIZE];</w:t>
      </w:r>
    </w:p>
    <w:p w14:paraId="7ED93E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next;</w:t>
      </w:r>
    </w:p>
    <w:p w14:paraId="55324E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prev;</w:t>
      </w:r>
    </w:p>
    <w:p w14:paraId="4ED31A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};</w:t>
      </w:r>
    </w:p>
    <w:p w14:paraId="7815DA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struct Address1</w:t>
      </w:r>
    </w:p>
    <w:p w14:paraId="541462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42EF1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name[NAME_SIZE];</w:t>
      </w:r>
    </w:p>
    <w:p w14:paraId="6C2217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city[CITY_SIZE];</w:t>
      </w:r>
    </w:p>
    <w:p w14:paraId="084FA6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next;</w:t>
      </w:r>
    </w:p>
    <w:p w14:paraId="4DA4EE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414D8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0B84F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};</w:t>
      </w:r>
    </w:p>
    <w:p w14:paraId="557A39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2182BB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menu(void)</w:t>
      </w:r>
    </w:p>
    <w:p w14:paraId="358E03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BF3B1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808E4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s[80];  int c;</w:t>
      </w:r>
    </w:p>
    <w:p w14:paraId="4A72F2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endl;</w:t>
      </w:r>
    </w:p>
    <w:p w14:paraId="5A984B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"1. Ввод имени" &lt;&lt; endl;</w:t>
      </w:r>
    </w:p>
    <w:p w14:paraId="2180AB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"2. Удаление имени" &lt;&lt; endl;</w:t>
      </w:r>
    </w:p>
    <w:p w14:paraId="61F482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"3. Вывод на экран" &lt;&lt; endl;</w:t>
      </w:r>
    </w:p>
    <w:p w14:paraId="7BB5A8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"4. Поиск" &lt;&lt; endl;</w:t>
      </w:r>
    </w:p>
    <w:p w14:paraId="0EEA1B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"6. Ввод элементов в л список" &lt;&lt; endl;</w:t>
      </w:r>
    </w:p>
    <w:p w14:paraId="4FD134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"7. Сложение двух списков." &lt;&lt; endl;</w:t>
      </w:r>
    </w:p>
    <w:p w14:paraId="3B35FD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"5. Выход" &lt;&lt; endl; cout &lt;&lt; "8. Удаление по вашему значению." &lt;&lt; endl;</w:t>
      </w:r>
    </w:p>
    <w:p w14:paraId="4003B8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"9. Замена i-го элемента." &lt;&lt; endl;</w:t>
      </w:r>
    </w:p>
    <w:p w14:paraId="028F4A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"10. Добавления x в начало списка." &lt;&lt; endl;</w:t>
      </w:r>
    </w:p>
    <w:p w14:paraId="073382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endl;</w:t>
      </w:r>
    </w:p>
    <w:p w14:paraId="4FA217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do</w:t>
      </w:r>
    </w:p>
    <w:p w14:paraId="3412FF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4D739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"Ваш выбор: ";</w:t>
      </w:r>
    </w:p>
    <w:p w14:paraId="6DA2E7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61BF1A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gets_s(s);</w:t>
      </w:r>
    </w:p>
    <w:p w14:paraId="2A3F9A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endl;</w:t>
      </w:r>
    </w:p>
    <w:p w14:paraId="1A14D9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 = atoi(s);</w:t>
      </w:r>
    </w:p>
    <w:p w14:paraId="42A4B8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 while (c &lt; 0 || c &gt; 10);</w:t>
      </w:r>
    </w:p>
    <w:p w14:paraId="66A47B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c;</w:t>
      </w:r>
    </w:p>
    <w:p w14:paraId="068B11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59097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4D9B94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void insert(Address* e, Address** phead, Address** plast) </w:t>
      </w:r>
    </w:p>
    <w:p w14:paraId="73FA19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7EA1D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p = *plast;</w:t>
      </w:r>
    </w:p>
    <w:p w14:paraId="705B0C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(*plast == NULL)</w:t>
      </w:r>
    </w:p>
    <w:p w14:paraId="32CF3F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C7244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e-&gt;next = NULL;</w:t>
      </w:r>
    </w:p>
    <w:p w14:paraId="0D2FBA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e-&gt;prev = NULL;</w:t>
      </w:r>
    </w:p>
    <w:p w14:paraId="686CF3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e;</w:t>
      </w:r>
    </w:p>
    <w:p w14:paraId="0DAA72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*phead = e;</w:t>
      </w:r>
    </w:p>
    <w:p w14:paraId="4FD5AD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54DBAF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BFF11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76359D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BD865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p-&gt;next = e;</w:t>
      </w:r>
    </w:p>
    <w:p w14:paraId="287B33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e-&gt;next = NULL;</w:t>
      </w:r>
    </w:p>
    <w:p w14:paraId="38F852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e-&gt;prev = p;</w:t>
      </w:r>
    </w:p>
    <w:p w14:paraId="03705E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e;</w:t>
      </w:r>
    </w:p>
    <w:p w14:paraId="1AE6A0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81C1F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4F5E4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1E2F89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Address* setElement()     </w:t>
      </w:r>
    </w:p>
    <w:p w14:paraId="0EFED5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550A1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temp = new  Address();</w:t>
      </w:r>
    </w:p>
    <w:p w14:paraId="210D44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(!temp)</w:t>
      </w:r>
    </w:p>
    <w:p w14:paraId="2F0CCC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F4752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cerr &lt;&lt; "Ошибка выделения памяти памяти";</w:t>
      </w:r>
    </w:p>
    <w:p w14:paraId="053F82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NULL;</w:t>
      </w:r>
    </w:p>
    <w:p w14:paraId="28F2C5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29ECE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650032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cin.getline(temp-&gt;name, NAME_SIZE - 1, '\n');</w:t>
      </w:r>
    </w:p>
    <w:p w14:paraId="2B1639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113B7E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4D46A5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город: ";</w:t>
      </w:r>
    </w:p>
    <w:p w14:paraId="262756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cin.getline(temp-&gt;city, CITY_SIZE - 1, '\n');</w:t>
      </w:r>
    </w:p>
    <w:p w14:paraId="054D58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120F19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40DFB5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temp-&gt;next = NULL;</w:t>
      </w:r>
    </w:p>
    <w:p w14:paraId="2A0059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temp-&gt;prev = NULL;</w:t>
      </w:r>
    </w:p>
    <w:p w14:paraId="565783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temp;</w:t>
      </w:r>
    </w:p>
    <w:p w14:paraId="57A227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2BC80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54CE85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void outputList(Address** phead, Address** plast)    </w:t>
      </w:r>
    </w:p>
    <w:p w14:paraId="17714B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08C67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76777A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375DDF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2F7F2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t-&gt;name &lt;&lt; ' ' &lt;&lt; t-&gt;city &lt;&lt; endl;</w:t>
      </w:r>
    </w:p>
    <w:p w14:paraId="698BDF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228059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DB4D8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"" &lt;&lt; endl;</w:t>
      </w:r>
    </w:p>
    <w:p w14:paraId="7B3F18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8D4A9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568504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void find(char name[NAME_SIZE], Address** phead)    </w:t>
      </w:r>
    </w:p>
    <w:p w14:paraId="266F64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C6E11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7BA3C0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037806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9B3F8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(!strcmp(name, t-&gt;name)) break;</w:t>
      </w:r>
    </w:p>
    <w:p w14:paraId="2C1436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22D724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6ADAC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36B107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cerr &lt;&lt; "Имя не найдено" &lt;&lt; endl;</w:t>
      </w:r>
    </w:p>
    <w:p w14:paraId="75E440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4312A1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t-&gt;name &lt;&lt; ' ' &lt;&lt; t-&gt;city &lt;&lt; endl;</w:t>
      </w:r>
    </w:p>
    <w:p w14:paraId="7B3A8F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FE7BF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0A3E5C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void delet(char name[NAME_SIZE], Address** phead, Address** plast) </w:t>
      </w:r>
    </w:p>
    <w:p w14:paraId="3F6028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9E0A8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struct Address* t = *phead;</w:t>
      </w:r>
    </w:p>
    <w:p w14:paraId="5F824B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358375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44385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(!strcmp(name, t-&gt;name))  break;</w:t>
      </w:r>
    </w:p>
    <w:p w14:paraId="635FCF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49082D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545F3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305FD4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cerr &lt;&lt; "Имя не найдено" &lt;&lt; endl;</w:t>
      </w:r>
    </w:p>
    <w:p w14:paraId="315CD3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30A5FE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9C4AA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 == t)</w:t>
      </w:r>
    </w:p>
    <w:p w14:paraId="39D01B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A4F79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*phead = t-&gt;next;</w:t>
      </w:r>
    </w:p>
    <w:p w14:paraId="750E3A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(*phead)</w:t>
      </w:r>
    </w:p>
    <w:p w14:paraId="5AC1FC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(*phead)-&gt;prev = NULL;</w:t>
      </w:r>
    </w:p>
    <w:p w14:paraId="494F91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1D2BDB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NULL;</w:t>
      </w:r>
    </w:p>
    <w:p w14:paraId="6BB6DA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47E50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5E5E49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2EF95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t-&gt;prev-&gt;next = t-&gt;next;</w:t>
      </w:r>
    </w:p>
    <w:p w14:paraId="3F8DAB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(t != *plast)</w:t>
      </w:r>
    </w:p>
    <w:p w14:paraId="1B512C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t-&gt;next-&gt;prev = t-&gt;prev;</w:t>
      </w:r>
    </w:p>
    <w:p w14:paraId="5BBBA7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113FD0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t-&gt;prev;</w:t>
      </w:r>
    </w:p>
    <w:p w14:paraId="4640D9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E5E20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delete t;</w:t>
      </w:r>
    </w:p>
    <w:p w14:paraId="2D2979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удален" &lt;&lt; endl;</w:t>
      </w:r>
    </w:p>
    <w:p w14:paraId="089256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35E10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CB609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void setElementforL(Address1*&amp; head)     </w:t>
      </w:r>
    </w:p>
    <w:p w14:paraId="3C78C6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5A9D4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temp = new Address1();</w:t>
      </w:r>
    </w:p>
    <w:p w14:paraId="18FBB8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DA3D2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F97EA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44F1C3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cin.getline(temp-&gt;name, NAME_SIZE - 1, '\n');</w:t>
      </w:r>
    </w:p>
    <w:p w14:paraId="5D65D5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232B78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2439E7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город: ";</w:t>
      </w:r>
    </w:p>
    <w:p w14:paraId="4DFA0D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cin.getline(temp-&gt;city, CITY_SIZE - 1, '\n');</w:t>
      </w:r>
    </w:p>
    <w:p w14:paraId="08F1AB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0F77BE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283C1C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1AE0A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299F9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temp-&gt;next = head;</w:t>
      </w:r>
    </w:p>
    <w:p w14:paraId="7086DD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head = temp;</w:t>
      </w:r>
    </w:p>
    <w:p w14:paraId="6662D4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7FF88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addLEnd(Address1* head1, Address** phead, Address** plast)</w:t>
      </w:r>
    </w:p>
    <w:p w14:paraId="2852B6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DB7C6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4767F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current = head1;</w:t>
      </w:r>
    </w:p>
    <w:p w14:paraId="769D87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1976D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(current)</w:t>
      </w:r>
    </w:p>
    <w:p w14:paraId="1F81C3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79DAB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2C1F4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e = new Address();</w:t>
      </w:r>
    </w:p>
    <w:p w14:paraId="6F959A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strncpy_s(e-&gt;city, current-&gt;city, CITY_SIZE - 1);</w:t>
      </w:r>
    </w:p>
    <w:p w14:paraId="459C0B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strncpy_s(e-&gt;name, current-&gt;name, NAME_SIZE - 1);</w:t>
      </w:r>
    </w:p>
    <w:p w14:paraId="592626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insert(e, phead, plast);</w:t>
      </w:r>
    </w:p>
    <w:p w14:paraId="77D744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current = current-&gt;next;</w:t>
      </w:r>
    </w:p>
    <w:p w14:paraId="768306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9D1ED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C4CCC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deleteX(char x[NAME_SIZE], Address** phead, Address** plast)</w:t>
      </w:r>
    </w:p>
    <w:p w14:paraId="0AC0EC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585D6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32A963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607BA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00C878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7758D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(!strcmp(x, t-&gt;name)) break;</w:t>
      </w:r>
    </w:p>
    <w:p w14:paraId="44B774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2B8333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6CD3B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BD215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405902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5DC3B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не найден." &lt;&lt; endl;</w:t>
      </w:r>
    </w:p>
    <w:p w14:paraId="3DF80E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4204DE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1F04D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1F168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FF7C7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if (t == *phead)             </w:t>
      </w:r>
    </w:p>
    <w:p w14:paraId="148985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A9D1B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*phead = t-&gt;next;</w:t>
      </w:r>
    </w:p>
    <w:p w14:paraId="447922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(*phead)</w:t>
      </w:r>
    </w:p>
    <w:p w14:paraId="7955EE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(*phead)-&gt;prev = NULL;</w:t>
      </w:r>
    </w:p>
    <w:p w14:paraId="4CB767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0DB053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*plast = NULL;     </w:t>
      </w:r>
    </w:p>
    <w:p w14:paraId="443A58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A946B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else if (t == *plast)        </w:t>
      </w:r>
    </w:p>
    <w:p w14:paraId="48E84D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B0AAB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t-&gt;prev;</w:t>
      </w:r>
    </w:p>
    <w:p w14:paraId="713170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(*plast)-&gt;next = NULL;</w:t>
      </w:r>
    </w:p>
    <w:p w14:paraId="557DA8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F5339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else                        </w:t>
      </w:r>
    </w:p>
    <w:p w14:paraId="6C315F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052F2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t-&gt;prev-&gt;next = t-&gt;next;</w:t>
      </w:r>
    </w:p>
    <w:p w14:paraId="745B6F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t-&gt;next-&gt;prev = t-&gt;prev;</w:t>
      </w:r>
    </w:p>
    <w:p w14:paraId="79D561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CB259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F456C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delete t;</w:t>
      </w:r>
    </w:p>
    <w:p w14:paraId="3E7E6D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"Первый элемент с заданным значением удалён." &lt;&lt; endl;</w:t>
      </w:r>
    </w:p>
    <w:p w14:paraId="2DA7B2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1392F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changeX(int i, Address** phead, Address** plast)</w:t>
      </w:r>
    </w:p>
    <w:p w14:paraId="3D834D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CD50D5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 == NULL)</w:t>
      </w:r>
    </w:p>
    <w:p w14:paraId="644CE4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10973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"Список пуст." &lt;&lt; endl;</w:t>
      </w:r>
    </w:p>
    <w:p w14:paraId="79E3FB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607705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FEA9D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0E01E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2D545B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2D4FE0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count = 1;</w:t>
      </w:r>
    </w:p>
    <w:p w14:paraId="3FFA5F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3873FE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78ABF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(count == i) break;</w:t>
      </w:r>
    </w:p>
    <w:p w14:paraId="1505A3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728CDB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count++;</w:t>
      </w:r>
    </w:p>
    <w:p w14:paraId="1F9907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CEDB2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95C52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5584CE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CC7E9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с таким индексом не найден." &lt;&lt; endl;</w:t>
      </w:r>
    </w:p>
    <w:p w14:paraId="20947E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6B2872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5086D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8C983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4B8F98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новое имя: ";</w:t>
      </w:r>
    </w:p>
    <w:p w14:paraId="11B633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cin.getline(t-&gt;name, NAME_SIZE - 1, '\n');</w:t>
      </w:r>
    </w:p>
    <w:p w14:paraId="588B54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0B146C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273C45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новый город: ";</w:t>
      </w:r>
    </w:p>
    <w:p w14:paraId="45E208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cin.getline(t-&gt;city, CITY_SIZE - 1, '\n');</w:t>
      </w:r>
    </w:p>
    <w:p w14:paraId="52716F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176969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5640DD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4B65F5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заменён." &lt;&lt; endl;</w:t>
      </w:r>
    </w:p>
    <w:p w14:paraId="54C93C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560DC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changeX(int i, Address* x, Address** phead, Address** plast)</w:t>
      </w:r>
    </w:p>
    <w:p w14:paraId="3AC6B4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81BF9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 == NULL)</w:t>
      </w:r>
    </w:p>
    <w:p w14:paraId="67D062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BA2E1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"Список пуст." &lt;&lt; endl;</w:t>
      </w:r>
    </w:p>
    <w:p w14:paraId="614593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76FE7D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F88C7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9369B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2A4D35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1AF69F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count = 1;</w:t>
      </w:r>
    </w:p>
    <w:p w14:paraId="301473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3666B9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D19CF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(count == i) break;</w:t>
      </w:r>
    </w:p>
    <w:p w14:paraId="1BB338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6E562F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count++;</w:t>
      </w:r>
    </w:p>
    <w:p w14:paraId="5ABAA0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C621C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509C3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6F340F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0EAF2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с таким индексом не найден." &lt;&lt; endl;</w:t>
      </w:r>
    </w:p>
    <w:p w14:paraId="2E0E04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4E3F69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2AC5D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445DB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4D1C0A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strncpy_s(t-&gt;name, x-&gt;name, NAME_SIZE - 1);</w:t>
      </w:r>
    </w:p>
    <w:p w14:paraId="112BC9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strncpy_s(t-&gt;city, x-&gt;city, CITY_SIZE - 1);</w:t>
      </w:r>
    </w:p>
    <w:p w14:paraId="6D30CC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304B2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delete x; </w:t>
      </w:r>
    </w:p>
    <w:p w14:paraId="339C0B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заменён." &lt;&lt; endl;</w:t>
      </w:r>
    </w:p>
    <w:p w14:paraId="79F410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22E30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794655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main(void)</w:t>
      </w:r>
    </w:p>
    <w:p w14:paraId="4F2B62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8940B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SetConsoleOutputCP(1251);</w:t>
      </w:r>
    </w:p>
    <w:p w14:paraId="72C0C8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SetConsoleCP(1251);</w:t>
      </w:r>
    </w:p>
    <w:p w14:paraId="7BDEDC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head1 = NULL;</w:t>
      </w:r>
    </w:p>
    <w:p w14:paraId="3743FD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head = NULL;</w:t>
      </w:r>
    </w:p>
    <w:p w14:paraId="72DDB5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last = NULL;</w:t>
      </w:r>
    </w:p>
    <w:p w14:paraId="4B7669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setlocale(LC_CTYPE, "Rus");</w:t>
      </w:r>
    </w:p>
    <w:p w14:paraId="063039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(true)</w:t>
      </w:r>
    </w:p>
    <w:p w14:paraId="6ADDCC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924A6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switch (menu())</w:t>
      </w:r>
    </w:p>
    <w:p w14:paraId="41C549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193B9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1:  insert(setElement(), &amp;head, &amp;last);</w:t>
      </w:r>
    </w:p>
    <w:p w14:paraId="2E69C2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55EB14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2: {</w:t>
      </w:r>
    </w:p>
    <w:p w14:paraId="4EC2E6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dname[NAME_SIZE];</w:t>
      </w:r>
    </w:p>
    <w:p w14:paraId="3E1C28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19B6A3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cin.getline(dname, NAME_SIZE - 1, '\n');</w:t>
      </w:r>
    </w:p>
    <w:p w14:paraId="6C4116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43603D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77BA98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delet(dname, &amp;head, &amp;last);</w:t>
      </w:r>
    </w:p>
    <w:p w14:paraId="19CFDD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F20CE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break;</w:t>
      </w:r>
    </w:p>
    <w:p w14:paraId="32A9A0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3:  outputList(&amp;head, &amp;last);</w:t>
      </w:r>
    </w:p>
    <w:p w14:paraId="5ED8B2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22421A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4: {</w:t>
      </w:r>
    </w:p>
    <w:p w14:paraId="2B36F7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fname[NAME_SIZE];</w:t>
      </w:r>
    </w:p>
    <w:p w14:paraId="6B04F4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1DD3DD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cin.getline(fname, NAME_SIZE - 1, '\n');</w:t>
      </w:r>
    </w:p>
    <w:p w14:paraId="352C87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580788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295CF5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find(fname, &amp;head);</w:t>
      </w:r>
    </w:p>
    <w:p w14:paraId="5333DD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AAB6C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break;</w:t>
      </w:r>
    </w:p>
    <w:p w14:paraId="39F2A0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EF599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6:</w:t>
      </w:r>
    </w:p>
    <w:p w14:paraId="57F5C6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9A026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setElementforL(head1);</w:t>
      </w:r>
    </w:p>
    <w:p w14:paraId="065E83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введен." &lt;&lt; endl; break;</w:t>
      </w:r>
    </w:p>
    <w:p w14:paraId="4A7554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20730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62AB5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7:</w:t>
      </w:r>
    </w:p>
    <w:p w14:paraId="20520F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E8DFB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addLEnd(head1, &amp;head, &amp;last);</w:t>
      </w:r>
    </w:p>
    <w:p w14:paraId="2A4412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"Элементы записаны." &lt;&lt; endl; break;</w:t>
      </w:r>
    </w:p>
    <w:p w14:paraId="1F9088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C633C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5:  exit(0);</w:t>
      </w:r>
    </w:p>
    <w:p w14:paraId="63989B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8:</w:t>
      </w:r>
    </w:p>
    <w:p w14:paraId="0FE578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0162B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xname[NAME_SIZE];</w:t>
      </w:r>
    </w:p>
    <w:p w14:paraId="2AF327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 для удаления: ";</w:t>
      </w:r>
    </w:p>
    <w:p w14:paraId="244F21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cin.getline(xname, NAME_SIZE - 1, '\n');</w:t>
      </w:r>
    </w:p>
    <w:p w14:paraId="7A1FC8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0A996C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436537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deleteX(xname, &amp;head, &amp;last);</w:t>
      </w:r>
    </w:p>
    <w:p w14:paraId="406210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37C3AA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39BFA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9:</w:t>
      </w:r>
    </w:p>
    <w:p w14:paraId="446428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CFBE7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idx;</w:t>
      </w:r>
    </w:p>
    <w:p w14:paraId="5E754D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индекс элемента: ";</w:t>
      </w:r>
    </w:p>
    <w:p w14:paraId="233506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s[80];</w:t>
      </w:r>
    </w:p>
    <w:p w14:paraId="04A947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20A887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gets_s(s);</w:t>
      </w:r>
    </w:p>
    <w:p w14:paraId="0C4B4A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idx = atoi(s);</w:t>
      </w:r>
    </w:p>
    <w:p w14:paraId="0AA83F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changeX(idx, &amp;head, &amp;last);</w:t>
      </w:r>
    </w:p>
    <w:p w14:paraId="093D40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3EEE8F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C80BF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10:</w:t>
      </w:r>
    </w:p>
    <w:p w14:paraId="286C56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DC4CB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idx;</w:t>
      </w:r>
    </w:p>
    <w:p w14:paraId="7C599E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индекс элемента: ";</w:t>
      </w:r>
    </w:p>
    <w:p w14:paraId="1BFB8A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s[80];</w:t>
      </w:r>
    </w:p>
    <w:p w14:paraId="21454F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5CCD9B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gets_s(s);</w:t>
      </w:r>
    </w:p>
    <w:p w14:paraId="00BB91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idx = atoi(s);</w:t>
      </w:r>
    </w:p>
    <w:p w14:paraId="3671DE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EE5D3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</w:p>
    <w:p w14:paraId="5422B5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новый элемент:" &lt;&lt; endl;</w:t>
      </w:r>
    </w:p>
    <w:p w14:paraId="270520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x = setElement();</w:t>
      </w:r>
    </w:p>
    <w:p w14:paraId="7B8478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9FD1C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changeX(idx, x, &amp;head, &amp;last);</w:t>
      </w:r>
    </w:p>
    <w:p w14:paraId="7679F7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63BB6C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8332B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default: exit(1);</w:t>
      </w:r>
    </w:p>
    <w:p w14:paraId="29D2F0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343CC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0FF0A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0;</w:t>
      </w:r>
    </w:p>
    <w:p w14:paraId="6CD176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C8F3C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Вариант 10</w:t>
      </w:r>
    </w:p>
    <w:p w14:paraId="438AFC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&lt;iostream&gt;</w:t>
      </w:r>
    </w:p>
    <w:p w14:paraId="3D894F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&lt;fstream&gt;</w:t>
      </w:r>
    </w:p>
    <w:p w14:paraId="2F4DF8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&lt;Windows.h&gt;</w:t>
      </w:r>
    </w:p>
    <w:p w14:paraId="7E57F9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using namespace std;</w:t>
      </w:r>
    </w:p>
    <w:p w14:paraId="7CEE43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const unsigned int NAME_SIZE = 30;</w:t>
      </w:r>
    </w:p>
    <w:p w14:paraId="194778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const unsigned int CITY_SIZE = 20;</w:t>
      </w:r>
    </w:p>
    <w:p w14:paraId="2EF3C6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DAD4B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struct Address</w:t>
      </w:r>
    </w:p>
    <w:p w14:paraId="7BA3FC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8863F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name[NAME_SIZE];</w:t>
      </w:r>
    </w:p>
    <w:p w14:paraId="5113AC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city[CITY_SIZE];</w:t>
      </w:r>
    </w:p>
    <w:p w14:paraId="56A55B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next;</w:t>
      </w:r>
    </w:p>
    <w:p w14:paraId="3FBA35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prev;</w:t>
      </w:r>
    </w:p>
    <w:p w14:paraId="1827BC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};</w:t>
      </w:r>
    </w:p>
    <w:p w14:paraId="5375BA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struct Address1</w:t>
      </w:r>
    </w:p>
    <w:p w14:paraId="3AEF3F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ECAE1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name[NAME_SIZE];</w:t>
      </w:r>
    </w:p>
    <w:p w14:paraId="4CCE73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city[CITY_SIZE];</w:t>
      </w:r>
    </w:p>
    <w:p w14:paraId="0665C7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next;</w:t>
      </w:r>
    </w:p>
    <w:p w14:paraId="66A3E8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BAB05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4D125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};</w:t>
      </w:r>
    </w:p>
    <w:p w14:paraId="364F10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4F6968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menu(void)</w:t>
      </w:r>
    </w:p>
    <w:p w14:paraId="623CE4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995EA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2F7D2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s[80];  int c;</w:t>
      </w:r>
    </w:p>
    <w:p w14:paraId="29F5D2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endl;</w:t>
      </w:r>
    </w:p>
    <w:p w14:paraId="5735F7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"1. Ввод имени" &lt;&lt; endl;</w:t>
      </w:r>
    </w:p>
    <w:p w14:paraId="6486C7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"2. Удаление имени" &lt;&lt; endl;</w:t>
      </w:r>
    </w:p>
    <w:p w14:paraId="18E4FA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"3. Вывод на экран" &lt;&lt; endl;</w:t>
      </w:r>
    </w:p>
    <w:p w14:paraId="1F4B76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"4. Поиск" &lt;&lt; endl;</w:t>
      </w:r>
    </w:p>
    <w:p w14:paraId="60C7C7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"6. Ввод элементов в л список" &lt;&lt; endl;</w:t>
      </w:r>
    </w:p>
    <w:p w14:paraId="142BFD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"7. Сложение двух списков." &lt;&lt; endl;</w:t>
      </w:r>
    </w:p>
    <w:p w14:paraId="08976E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"5. Выход" &lt;&lt; endl; cout &lt;&lt; "8. Удаление по вашему значению." &lt;&lt; endl;</w:t>
      </w:r>
    </w:p>
    <w:p w14:paraId="3B82D5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"9. Замена i-го элемента." &lt;&lt; endl;</w:t>
      </w:r>
    </w:p>
    <w:p w14:paraId="385544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"10. Добавления x в начало списка." &lt;&lt; endl;</w:t>
      </w:r>
    </w:p>
    <w:p w14:paraId="1394F2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endl;</w:t>
      </w:r>
    </w:p>
    <w:p w14:paraId="2D854E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do</w:t>
      </w:r>
    </w:p>
    <w:p w14:paraId="197B07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20A7D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"Ваш выбор: ";</w:t>
      </w:r>
    </w:p>
    <w:p w14:paraId="68554C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1C74CB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gets_s(s);</w:t>
      </w:r>
    </w:p>
    <w:p w14:paraId="42D525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endl;</w:t>
      </w:r>
    </w:p>
    <w:p w14:paraId="136D7D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 = atoi(s);</w:t>
      </w:r>
    </w:p>
    <w:p w14:paraId="760F4A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 while (c &lt; 0 || c &gt; 10);</w:t>
      </w:r>
    </w:p>
    <w:p w14:paraId="7D0EB2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c;</w:t>
      </w:r>
    </w:p>
    <w:p w14:paraId="6AAC0A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53BAB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7F059F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insert(Address* e, Address** phead, Address** plast)</w:t>
      </w:r>
    </w:p>
    <w:p w14:paraId="23731D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0A407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p = *plast;</w:t>
      </w:r>
    </w:p>
    <w:p w14:paraId="480895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(*plast == NULL)</w:t>
      </w:r>
    </w:p>
    <w:p w14:paraId="40D3C3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D81B5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e-&gt;next = NULL;</w:t>
      </w:r>
    </w:p>
    <w:p w14:paraId="1337E6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e-&gt;prev = NULL;</w:t>
      </w:r>
    </w:p>
    <w:p w14:paraId="2F808B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e;</w:t>
      </w:r>
    </w:p>
    <w:p w14:paraId="22BAF0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*phead = e;</w:t>
      </w:r>
    </w:p>
    <w:p w14:paraId="03A181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0EEA33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E1E4D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4CB15E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CD56C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p-&gt;next = e;</w:t>
      </w:r>
    </w:p>
    <w:p w14:paraId="5C7A98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e-&gt;next = NULL;</w:t>
      </w:r>
    </w:p>
    <w:p w14:paraId="311DBB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e-&gt;prev = p;</w:t>
      </w:r>
    </w:p>
    <w:p w14:paraId="73926D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e;</w:t>
      </w:r>
    </w:p>
    <w:p w14:paraId="42C4BB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46D20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F502B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79C21B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setElement()</w:t>
      </w:r>
    </w:p>
    <w:p w14:paraId="08AD04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D0F1F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temp = new  Address();</w:t>
      </w:r>
    </w:p>
    <w:p w14:paraId="1892AA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(!temp)</w:t>
      </w:r>
    </w:p>
    <w:p w14:paraId="2A60B7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E0677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cerr &lt;&lt; "Ошибка выделения памяти памяти";</w:t>
      </w:r>
    </w:p>
    <w:p w14:paraId="4DA4A7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NULL;</w:t>
      </w:r>
    </w:p>
    <w:p w14:paraId="5B3195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41688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1BF438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cin.getline(temp-&gt;name, NAME_SIZE - 1, '\n');</w:t>
      </w:r>
    </w:p>
    <w:p w14:paraId="14D8FD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35868F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79CC22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город: ";</w:t>
      </w:r>
    </w:p>
    <w:p w14:paraId="173F1B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cin.getline(temp-&gt;city, CITY_SIZE - 1, '\n');</w:t>
      </w:r>
    </w:p>
    <w:p w14:paraId="2CD93D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115D07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17D132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temp-&gt;next = NULL;</w:t>
      </w:r>
    </w:p>
    <w:p w14:paraId="5C7D49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temp-&gt;prev = NULL;</w:t>
      </w:r>
    </w:p>
    <w:p w14:paraId="67B1FC9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temp;</w:t>
      </w:r>
    </w:p>
    <w:p w14:paraId="34F855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897FA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2BCF54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outputList(Address** phead, Address** plast)</w:t>
      </w:r>
    </w:p>
    <w:p w14:paraId="3CDDA5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07F6E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463308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0BF469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A26CB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t-&gt;name &lt;&lt; ' ' &lt;&lt; t-&gt;city &lt;&lt; endl;</w:t>
      </w:r>
    </w:p>
    <w:p w14:paraId="6D58A3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231159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018B1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"" &lt;&lt; endl;</w:t>
      </w:r>
    </w:p>
    <w:p w14:paraId="62A338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CAA7B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5E188D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find(char name[NAME_SIZE], Address** phead)</w:t>
      </w:r>
    </w:p>
    <w:p w14:paraId="24F574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32843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4B3B68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7FB366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815E1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(!strcmp(name, t-&gt;name)) break;</w:t>
      </w:r>
    </w:p>
    <w:p w14:paraId="14A224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1F7571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A4772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087D6B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cerr &lt;&lt; "Имя не найдено" &lt;&lt; endl;</w:t>
      </w:r>
    </w:p>
    <w:p w14:paraId="4A0D65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1E005B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t-&gt;name &lt;&lt; ' ' &lt;&lt; t-&gt;city &lt;&lt; endl;</w:t>
      </w:r>
    </w:p>
    <w:p w14:paraId="439027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332C2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6826B3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delet(char name[NAME_SIZE], Address** phead, Address** plast)</w:t>
      </w:r>
    </w:p>
    <w:p w14:paraId="0616C7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0B987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struct Address* t = *phead;</w:t>
      </w:r>
    </w:p>
    <w:p w14:paraId="1456DF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6C52B7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443BF4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(!strcmp(name, t-&gt;name))  break;</w:t>
      </w:r>
    </w:p>
    <w:p w14:paraId="1316B6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4B8485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24390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4ACA86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cerr &lt;&lt; "Имя не найдено" &lt;&lt; endl;</w:t>
      </w:r>
    </w:p>
    <w:p w14:paraId="5F6648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7B22B4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906BE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 == t)</w:t>
      </w:r>
    </w:p>
    <w:p w14:paraId="1C7D70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390A3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*phead = t-&gt;next;</w:t>
      </w:r>
    </w:p>
    <w:p w14:paraId="36B3E2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(*phead)</w:t>
      </w:r>
    </w:p>
    <w:p w14:paraId="608573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(*phead)-&gt;prev = NULL;</w:t>
      </w:r>
    </w:p>
    <w:p w14:paraId="78B682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311710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NULL;</w:t>
      </w:r>
    </w:p>
    <w:p w14:paraId="267A49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D5130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39D9FC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93757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t-&gt;prev-&gt;next = t-&gt;next;</w:t>
      </w:r>
    </w:p>
    <w:p w14:paraId="06CC97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(t != *plast)</w:t>
      </w:r>
    </w:p>
    <w:p w14:paraId="64DCF7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t-&gt;next-&gt;prev = t-&gt;prev;</w:t>
      </w:r>
    </w:p>
    <w:p w14:paraId="2F80A3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467F65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t-&gt;prev;</w:t>
      </w:r>
    </w:p>
    <w:p w14:paraId="5ACB75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6EDA9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delete t;</w:t>
      </w:r>
    </w:p>
    <w:p w14:paraId="5754CE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удален" &lt;&lt; endl;</w:t>
      </w:r>
    </w:p>
    <w:p w14:paraId="6F8F4C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56C87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F7DFE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setElementforL(Address1*&amp; head)</w:t>
      </w:r>
    </w:p>
    <w:p w14:paraId="0F036B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A9838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temp = new Address1();</w:t>
      </w:r>
    </w:p>
    <w:p w14:paraId="72EBE5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BC476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867EF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340BA7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cin.getline(temp-&gt;name, NAME_SIZE - 1, '\n');</w:t>
      </w:r>
    </w:p>
    <w:p w14:paraId="5B5391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44BD75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4C9D32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город: ";</w:t>
      </w:r>
    </w:p>
    <w:p w14:paraId="7C8442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cin.getline(temp-&gt;city, CITY_SIZE - 1, '\n');</w:t>
      </w:r>
    </w:p>
    <w:p w14:paraId="4213E6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42DE01C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31DD95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80453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1963D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temp-&gt;next = head;</w:t>
      </w:r>
    </w:p>
    <w:p w14:paraId="137E81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head = temp;</w:t>
      </w:r>
    </w:p>
    <w:p w14:paraId="17B5CF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28BD9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addLEnd(Address1* head1, Address** phead, Address** plast)</w:t>
      </w:r>
    </w:p>
    <w:p w14:paraId="16EF78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A0F69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2B598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current = head1;</w:t>
      </w:r>
    </w:p>
    <w:p w14:paraId="7BE2C6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A68C0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(current)</w:t>
      </w:r>
    </w:p>
    <w:p w14:paraId="131E2D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7A0D5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DDA32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e = new Address();</w:t>
      </w:r>
    </w:p>
    <w:p w14:paraId="639941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strncpy_s(e-&gt;city, current-&gt;city, CITY_SIZE - 1);</w:t>
      </w:r>
    </w:p>
    <w:p w14:paraId="2FE06A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strncpy_s(e-&gt;name, current-&gt;name, NAME_SIZE - 1);</w:t>
      </w:r>
    </w:p>
    <w:p w14:paraId="139B62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insert(e, phead, plast);</w:t>
      </w:r>
    </w:p>
    <w:p w14:paraId="0366E1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current = current-&gt;next;</w:t>
      </w:r>
    </w:p>
    <w:p w14:paraId="39E97B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3150D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B0B65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deleteX(char x[NAME_SIZE], Address** phead, Address** plast)</w:t>
      </w:r>
    </w:p>
    <w:p w14:paraId="652833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8F49E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0165E0C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CA9DE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229EB0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88505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(!strcmp(x, t-&gt;name)) break;</w:t>
      </w:r>
    </w:p>
    <w:p w14:paraId="7DD0C0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4A138D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C3909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F3650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48D1D2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90EB1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не найден." &lt;&lt; endl;</w:t>
      </w:r>
    </w:p>
    <w:p w14:paraId="728A3D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06A3AA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D2763B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6D913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E12E7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(t == *phead)</w:t>
      </w:r>
    </w:p>
    <w:p w14:paraId="69AC1B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0F02E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*phead = t-&gt;next;</w:t>
      </w:r>
    </w:p>
    <w:p w14:paraId="0603CE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(*phead)</w:t>
      </w:r>
    </w:p>
    <w:p w14:paraId="5F319E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(*phead)-&gt;prev = NULL;</w:t>
      </w:r>
    </w:p>
    <w:p w14:paraId="7E5CE7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230950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NULL;</w:t>
      </w:r>
    </w:p>
    <w:p w14:paraId="25753C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1176D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 if (t == *plast)</w:t>
      </w:r>
    </w:p>
    <w:p w14:paraId="7FC6DD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53E29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*plast = t-&gt;prev;</w:t>
      </w:r>
    </w:p>
    <w:p w14:paraId="29B099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(*plast)-&gt;next = NULL;</w:t>
      </w:r>
    </w:p>
    <w:p w14:paraId="5087AC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DB6EF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else</w:t>
      </w:r>
    </w:p>
    <w:p w14:paraId="714209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93F8A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t-&gt;prev-&gt;next = t-&gt;next;</w:t>
      </w:r>
    </w:p>
    <w:p w14:paraId="5EEA0D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t-&gt;next-&gt;prev = t-&gt;prev;</w:t>
      </w:r>
    </w:p>
    <w:p w14:paraId="6253AE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38DBA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FDBB3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delete t;</w:t>
      </w:r>
    </w:p>
    <w:p w14:paraId="0A4447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"Первый элемент с заданным значением удалён." &lt;&lt; endl;</w:t>
      </w:r>
    </w:p>
    <w:p w14:paraId="4BA8A2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E2AE6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changeX(int i, Address** phead, Address** plast)</w:t>
      </w:r>
    </w:p>
    <w:p w14:paraId="5DB0D8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BFC71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 == NULL)</w:t>
      </w:r>
    </w:p>
    <w:p w14:paraId="73A8C7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C9F96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"Список пуст." &lt;&lt; endl;</w:t>
      </w:r>
    </w:p>
    <w:p w14:paraId="66B1AB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291F88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7C418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A23EF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8B653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0CEB7E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count = 1;</w:t>
      </w:r>
    </w:p>
    <w:p w14:paraId="1B317F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26A512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C5349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(count == i) break;</w:t>
      </w:r>
    </w:p>
    <w:p w14:paraId="5FBBB1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3615B5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count++;</w:t>
      </w:r>
    </w:p>
    <w:p w14:paraId="432714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A978F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C7CC3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6B9D86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66D85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с таким индексом не найден." &lt;&lt; endl;</w:t>
      </w:r>
    </w:p>
    <w:p w14:paraId="6DEE53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0FB433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72C1E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AC61E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45DAF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новое имя: ";</w:t>
      </w:r>
    </w:p>
    <w:p w14:paraId="1B0E5E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cin.getline(t-&gt;name, NAME_SIZE - 1, '\n');</w:t>
      </w:r>
    </w:p>
    <w:p w14:paraId="419973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261374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739D82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новый город: ";</w:t>
      </w:r>
    </w:p>
    <w:p w14:paraId="6A2A51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cin.getline(t-&gt;city, CITY_SIZE - 1, '\n');</w:t>
      </w:r>
    </w:p>
    <w:p w14:paraId="7EAC5C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0F34E4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7AA927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0F278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заменён." &lt;&lt; endl;</w:t>
      </w:r>
    </w:p>
    <w:p w14:paraId="42ED4A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6BCD7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void changeX(int i, Address* x, Address** phead, Address** plast)</w:t>
      </w:r>
    </w:p>
    <w:p w14:paraId="58F807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0C2415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(*phead == NULL)</w:t>
      </w:r>
    </w:p>
    <w:p w14:paraId="11EAFA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C0041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"Список пуст." &lt;&lt; endl;</w:t>
      </w:r>
    </w:p>
    <w:p w14:paraId="65D946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3C2FBB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4DBD2F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859AC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48884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t = *phead;</w:t>
      </w:r>
    </w:p>
    <w:p w14:paraId="7CD322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count = 1;</w:t>
      </w:r>
    </w:p>
    <w:p w14:paraId="39DC9A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(t)</w:t>
      </w:r>
    </w:p>
    <w:p w14:paraId="4A51BD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E7A3D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(count == i) break;</w:t>
      </w:r>
    </w:p>
    <w:p w14:paraId="41DAF6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t = t-&gt;next;</w:t>
      </w:r>
    </w:p>
    <w:p w14:paraId="6BE52B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count++;</w:t>
      </w:r>
    </w:p>
    <w:p w14:paraId="615442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0FE52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92903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if (!t)</w:t>
      </w:r>
    </w:p>
    <w:p w14:paraId="2952BB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8BCD3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с таким индексом не найден." &lt;&lt; endl;</w:t>
      </w:r>
    </w:p>
    <w:p w14:paraId="33B911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return;</w:t>
      </w:r>
    </w:p>
    <w:p w14:paraId="6C6C42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B784B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46C6D0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E8688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strncpy_s(t-&gt;name, x-&gt;name, NAME_SIZE - 1);</w:t>
      </w:r>
    </w:p>
    <w:p w14:paraId="30A422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strncpy_s(t-&gt;city, x-&gt;city, CITY_SIZE - 1);</w:t>
      </w:r>
    </w:p>
    <w:p w14:paraId="4178AF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DD1C8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delete x;</w:t>
      </w:r>
    </w:p>
    <w:p w14:paraId="67CD20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заменён." &lt;&lt; endl;</w:t>
      </w:r>
    </w:p>
    <w:p w14:paraId="4DEAC6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1A7BF9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//-----------------------------------------------------------</w:t>
      </w:r>
    </w:p>
    <w:p w14:paraId="7CCB9D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main(void)</w:t>
      </w:r>
    </w:p>
    <w:p w14:paraId="63A95C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98C6E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SetConsoleOutputCP(1251);</w:t>
      </w:r>
    </w:p>
    <w:p w14:paraId="64FB0D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SetConsoleCP(1251);</w:t>
      </w:r>
    </w:p>
    <w:p w14:paraId="2B71DB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Address1* head1 = NULL;</w:t>
      </w:r>
    </w:p>
    <w:p w14:paraId="40E346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head = NULL;</w:t>
      </w:r>
    </w:p>
    <w:p w14:paraId="29783C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last = NULL;</w:t>
      </w:r>
    </w:p>
    <w:p w14:paraId="187018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setlocale(LC_CTYPE, "Rus");</w:t>
      </w:r>
    </w:p>
    <w:p w14:paraId="08453D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while (true)</w:t>
      </w:r>
    </w:p>
    <w:p w14:paraId="3E441E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14D967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switch (menu())</w:t>
      </w:r>
    </w:p>
    <w:p w14:paraId="4B870D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DE7DD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1:  insert(setElement(), &amp;head, &amp;last);</w:t>
      </w:r>
    </w:p>
    <w:p w14:paraId="3EEBB0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0E1DB1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2: {</w:t>
      </w:r>
    </w:p>
    <w:p w14:paraId="12B341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dname[NAME_SIZE];</w:t>
      </w:r>
    </w:p>
    <w:p w14:paraId="2323D8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267354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cin.getline(dname, NAME_SIZE - 1, '\n');</w:t>
      </w:r>
    </w:p>
    <w:p w14:paraId="34940F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31BDE9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6B50B4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delet(dname, &amp;head, &amp;last);</w:t>
      </w:r>
    </w:p>
    <w:p w14:paraId="653C20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62478E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break;</w:t>
      </w:r>
    </w:p>
    <w:p w14:paraId="5DE40C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3:  outputList(&amp;head, &amp;last);</w:t>
      </w:r>
    </w:p>
    <w:p w14:paraId="10F703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589DBB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4: {</w:t>
      </w:r>
    </w:p>
    <w:p w14:paraId="5FEC12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fname[NAME_SIZE];</w:t>
      </w:r>
    </w:p>
    <w:p w14:paraId="53FB9E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имя: ";</w:t>
      </w:r>
    </w:p>
    <w:p w14:paraId="5DA869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cin.getline(fname, NAME_SIZE - 1, '\n');</w:t>
      </w:r>
    </w:p>
    <w:p w14:paraId="05C436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1A7FF2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419694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find(fname, &amp;head);</w:t>
      </w:r>
    </w:p>
    <w:p w14:paraId="214C11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5E3D72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break;</w:t>
      </w:r>
    </w:p>
    <w:p w14:paraId="095B6F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B7462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6:</w:t>
      </w:r>
    </w:p>
    <w:p w14:paraId="462D8A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31063A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setElementforL(head1);</w:t>
      </w:r>
    </w:p>
    <w:p w14:paraId="7E2C48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 введен." &lt;&lt; endl; break;</w:t>
      </w:r>
    </w:p>
    <w:p w14:paraId="3B44AD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1ECEB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048D4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7:</w:t>
      </w:r>
    </w:p>
    <w:p w14:paraId="633463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8F156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addLEnd(head1, &amp;head, &amp;last);</w:t>
      </w:r>
    </w:p>
    <w:p w14:paraId="7CC117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"Элементы записаны." &lt;&lt; endl; break;</w:t>
      </w:r>
    </w:p>
    <w:p w14:paraId="76D13D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A0912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5:  exit(0);</w:t>
      </w:r>
    </w:p>
    <w:p w14:paraId="51F6A0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8:</w:t>
      </w:r>
    </w:p>
    <w:p w14:paraId="491E9E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5BB3C7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xname[NAME_SIZE];</w:t>
      </w:r>
    </w:p>
    <w:p w14:paraId="1060E0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имя для удаления: ";</w:t>
      </w:r>
    </w:p>
    <w:p w14:paraId="2BFB85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cin.getline(xname, NAME_SIZE - 1, '\n');</w:t>
      </w:r>
    </w:p>
    <w:p w14:paraId="42042A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cin.ignore(cin.rdbuf()-&gt;in_avail());</w:t>
      </w:r>
    </w:p>
    <w:p w14:paraId="41510F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cin.clear();</w:t>
      </w:r>
    </w:p>
    <w:p w14:paraId="0950CB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deleteX(xname, &amp;head, &amp;last);</w:t>
      </w:r>
    </w:p>
    <w:p w14:paraId="4AE2C7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607D2F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020C8B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9:</w:t>
      </w:r>
    </w:p>
    <w:p w14:paraId="1738DE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2C441B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idx;</w:t>
      </w:r>
    </w:p>
    <w:p w14:paraId="2A8D82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индекс элемента: ";</w:t>
      </w:r>
    </w:p>
    <w:p w14:paraId="7D236A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s[80];</w:t>
      </w:r>
    </w:p>
    <w:p w14:paraId="50FCE8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70660B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gets_s(s);</w:t>
      </w:r>
    </w:p>
    <w:p w14:paraId="70140E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idx = atoi(s);</w:t>
      </w:r>
    </w:p>
    <w:p w14:paraId="068CF3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changeX(idx, &amp;head, &amp;last);</w:t>
      </w:r>
    </w:p>
    <w:p w14:paraId="3C10E1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2FD14B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7F6E04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case 10:</w:t>
      </w:r>
    </w:p>
    <w:p w14:paraId="14DBD3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B8A1C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idx;</w:t>
      </w:r>
    </w:p>
    <w:p w14:paraId="2298DC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индекс элемента: ";</w:t>
      </w:r>
    </w:p>
    <w:p w14:paraId="4BD715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char s[80];</w:t>
      </w:r>
    </w:p>
    <w:p w14:paraId="48C798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cin.sync();</w:t>
      </w:r>
    </w:p>
    <w:p w14:paraId="563190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gets_s(s);</w:t>
      </w:r>
    </w:p>
    <w:p w14:paraId="13B697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idx = atoi(s);</w:t>
      </w:r>
    </w:p>
    <w:p w14:paraId="6E8A8D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5B26F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AD310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cout &lt;&lt; "Введите новый элемент:" &lt;&lt; endl;</w:t>
      </w:r>
    </w:p>
    <w:p w14:paraId="0FFE5D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Address* x = setElement();</w:t>
      </w:r>
    </w:p>
    <w:p w14:paraId="1D94ED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D93C6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changeX(idx, x, &amp;head, &amp;last);</w:t>
      </w:r>
    </w:p>
    <w:p w14:paraId="105A7D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break;</w:t>
      </w:r>
    </w:p>
    <w:p w14:paraId="6AA0E8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40988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default: exit(1);</w:t>
      </w:r>
    </w:p>
    <w:p w14:paraId="60B288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3662F4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p w14:paraId="2BABDD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return 0;</w:t>
      </w:r>
    </w:p>
    <w:p w14:paraId="5F3A54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5A8231B"/>
    <w:rsid w:val="086816AF"/>
    <w:rsid w:val="0CD54BA4"/>
    <w:rsid w:val="0F3762E9"/>
    <w:rsid w:val="173E21CB"/>
    <w:rsid w:val="1CEB48FE"/>
    <w:rsid w:val="234E7D87"/>
    <w:rsid w:val="23823BA5"/>
    <w:rsid w:val="2D5A790F"/>
    <w:rsid w:val="2E2942C9"/>
    <w:rsid w:val="30C618AF"/>
    <w:rsid w:val="34066F71"/>
    <w:rsid w:val="39484202"/>
    <w:rsid w:val="3E1A0FB9"/>
    <w:rsid w:val="50A27F2A"/>
    <w:rsid w:val="610D60A4"/>
    <w:rsid w:val="655775A7"/>
    <w:rsid w:val="667A4A4D"/>
    <w:rsid w:val="671E3CC9"/>
    <w:rsid w:val="6B8D54B0"/>
    <w:rsid w:val="6C8360CC"/>
    <w:rsid w:val="6DA51296"/>
    <w:rsid w:val="724A6396"/>
    <w:rsid w:val="73372242"/>
    <w:rsid w:val="787A363F"/>
    <w:rsid w:val="78A96D9F"/>
    <w:rsid w:val="7906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2">
    <w:name w:val="Table Grid"/>
    <w:basedOn w:val="12"/>
    <w:qFormat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  <w:style w:type="table" w:customStyle="1" w:styleId="43">
    <w:name w:val="Сетка таблицы1"/>
    <w:basedOn w:val="12"/>
    <w:qFormat/>
    <w:uiPriority w:val="39"/>
    <w:rPr>
      <w:rFonts w:ascii="Calibri" w:hAnsi="Calibri" w:eastAsia="Calibri"/>
      <w:sz w:val="22"/>
      <w:szCs w:val="22"/>
      <w:lang w:val="ru-RU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2114</Words>
  <Characters>11000</Characters>
  <Lines>2</Lines>
  <Paragraphs>1</Paragraphs>
  <TotalTime>5</TotalTime>
  <ScaleCrop>false</ScaleCrop>
  <LinksUpToDate>false</LinksUpToDate>
  <CharactersWithSpaces>15639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2026-03-25T07:34:29Z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14CBD41CA5D8455EB80061A04501AB42_12</vt:lpwstr>
  </property>
  <property fmtid="{D5CDD505-2E9C-101B-9397-08002B2CF9AE}" pid="4" name="KSOTemplateDocerSaveRecord">
    <vt:lpwstr>eyJoZGlkIjoiMzY1NzBjOTFhZDJlYjJkY2E0YmU1ZTM5M2U4YTRmYzMiLCJ1c2VySWQiOiI3NTc2OTk3ODc3MTMxIn0=</vt:lpwstr>
  </property>
</Properties>
</file>